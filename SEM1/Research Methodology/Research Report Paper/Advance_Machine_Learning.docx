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248C" w14:textId="17C1EAFB" w:rsidR="00B4389E" w:rsidRDefault="0070155A">
      <w:pPr>
        <w:jc w:val="center"/>
        <w:rPr>
          <w:rFonts w:ascii="Times New Roman" w:hAnsi="Times New Roman" w:cs="Times New Roman"/>
        </w:rPr>
      </w:pPr>
      <w:r w:rsidRPr="0070155A">
        <w:rPr>
          <w:rFonts w:ascii="Times New Roman" w:hAnsi="Times New Roman" w:cs="Times New Roman"/>
          <w:b/>
          <w:sz w:val="48"/>
        </w:rPr>
        <w:t>Advance Machine Learning Techniques for Big Data Analysis</w:t>
      </w:r>
      <w:r w:rsidR="00D15D22" w:rsidRPr="00D15D22">
        <w:rPr>
          <w:rFonts w:ascii="Times New Roman" w:hAnsi="Times New Roman" w:cs="Times New Roman"/>
          <w:b/>
          <w:sz w:val="48"/>
        </w:rPr>
        <w:t xml:space="preserve"> </w:t>
      </w:r>
    </w:p>
    <w:p w14:paraId="4C2BD105" w14:textId="4EB05A2F" w:rsidR="00B4389E" w:rsidRDefault="00000000">
      <w:pPr>
        <w:spacing w:after="100"/>
        <w:jc w:val="center"/>
        <w:rPr>
          <w:rFonts w:ascii="Times New Roman" w:hAnsi="Times New Roman" w:cs="Times New Roman"/>
        </w:rPr>
      </w:pPr>
      <w:r>
        <w:rPr>
          <w:rFonts w:ascii="Times New Roman" w:hAnsi="Times New Roman" w:cs="Times New Roman"/>
          <w:b/>
          <w:sz w:val="24"/>
        </w:rPr>
        <w:t xml:space="preserve">A </w:t>
      </w:r>
      <w:r w:rsidR="00D15D22">
        <w:rPr>
          <w:rFonts w:ascii="Times New Roman" w:hAnsi="Times New Roman" w:cs="Times New Roman"/>
          <w:b/>
          <w:sz w:val="24"/>
        </w:rPr>
        <w:t>Research</w:t>
      </w:r>
      <w:r>
        <w:rPr>
          <w:rFonts w:ascii="Times New Roman" w:hAnsi="Times New Roman" w:cs="Times New Roman"/>
          <w:b/>
          <w:sz w:val="24"/>
        </w:rPr>
        <w:t xml:space="preserve"> Report</w:t>
      </w:r>
    </w:p>
    <w:p w14:paraId="47FE9591" w14:textId="77777777" w:rsidR="00B4389E" w:rsidRDefault="00000000">
      <w:pPr>
        <w:spacing w:after="0"/>
        <w:jc w:val="center"/>
        <w:rPr>
          <w:rFonts w:ascii="Times New Roman" w:hAnsi="Times New Roman" w:cs="Times New Roman"/>
        </w:rPr>
      </w:pPr>
      <w:r>
        <w:rPr>
          <w:rFonts w:ascii="Times New Roman" w:hAnsi="Times New Roman" w:cs="Times New Roman"/>
          <w:sz w:val="24"/>
        </w:rPr>
        <w:t>Submitted in partial fulfillment of the</w:t>
      </w:r>
    </w:p>
    <w:p w14:paraId="0CBCB2F8" w14:textId="77777777" w:rsidR="00B4389E" w:rsidRDefault="00000000">
      <w:pPr>
        <w:jc w:val="center"/>
        <w:rPr>
          <w:rFonts w:ascii="Times New Roman" w:hAnsi="Times New Roman" w:cs="Times New Roman"/>
        </w:rPr>
      </w:pPr>
      <w:r>
        <w:rPr>
          <w:rFonts w:ascii="Times New Roman" w:hAnsi="Times New Roman" w:cs="Times New Roman"/>
          <w:sz w:val="24"/>
        </w:rPr>
        <w:t>Requirements for the award of the Degree of</w:t>
      </w:r>
    </w:p>
    <w:p w14:paraId="3E2A9F06" w14:textId="559F27C7" w:rsidR="00B4389E" w:rsidRDefault="00D15D22">
      <w:pPr>
        <w:jc w:val="center"/>
        <w:rPr>
          <w:rFonts w:ascii="Times New Roman" w:hAnsi="Times New Roman" w:cs="Times New Roman"/>
        </w:rPr>
      </w:pPr>
      <w:r>
        <w:rPr>
          <w:rFonts w:ascii="Times New Roman" w:hAnsi="Times New Roman" w:cs="Times New Roman"/>
          <w:b/>
          <w:sz w:val="28"/>
        </w:rPr>
        <w:t>MSATER OF SCIENCE (INFORMATION TECHNOLOGY)</w:t>
      </w:r>
    </w:p>
    <w:p w14:paraId="0423753C" w14:textId="77777777" w:rsidR="00B4389E" w:rsidRDefault="00000000">
      <w:pPr>
        <w:jc w:val="center"/>
        <w:rPr>
          <w:rFonts w:ascii="Times New Roman" w:hAnsi="Times New Roman" w:cs="Times New Roman"/>
        </w:rPr>
      </w:pPr>
      <w:r>
        <w:rPr>
          <w:rFonts w:ascii="Times New Roman" w:hAnsi="Times New Roman" w:cs="Times New Roman"/>
          <w:b/>
          <w:sz w:val="24"/>
        </w:rPr>
        <w:t>By</w:t>
      </w:r>
    </w:p>
    <w:p w14:paraId="5F554048" w14:textId="76BB55EF" w:rsidR="00B4389E" w:rsidRDefault="0070155A">
      <w:pPr>
        <w:spacing w:after="0"/>
        <w:jc w:val="center"/>
        <w:rPr>
          <w:rFonts w:ascii="Times New Roman" w:hAnsi="Times New Roman" w:cs="Times New Roman"/>
          <w:sz w:val="30"/>
          <w:szCs w:val="30"/>
        </w:rPr>
      </w:pPr>
      <w:r>
        <w:rPr>
          <w:rFonts w:ascii="Times New Roman" w:hAnsi="Times New Roman" w:cs="Times New Roman"/>
          <w:sz w:val="30"/>
          <w:szCs w:val="30"/>
        </w:rPr>
        <w:t xml:space="preserve">Mohd </w:t>
      </w:r>
      <w:proofErr w:type="spellStart"/>
      <w:r>
        <w:rPr>
          <w:rFonts w:ascii="Times New Roman" w:hAnsi="Times New Roman" w:cs="Times New Roman"/>
          <w:sz w:val="30"/>
          <w:szCs w:val="30"/>
        </w:rPr>
        <w:t>Sahbaz</w:t>
      </w:r>
      <w:proofErr w:type="spellEnd"/>
      <w:r>
        <w:rPr>
          <w:rFonts w:ascii="Times New Roman" w:hAnsi="Times New Roman" w:cs="Times New Roman"/>
          <w:sz w:val="30"/>
          <w:szCs w:val="30"/>
        </w:rPr>
        <w:t xml:space="preserve"> Chaudhary</w:t>
      </w:r>
    </w:p>
    <w:p w14:paraId="649000EA" w14:textId="1CD92979" w:rsidR="00B4389E" w:rsidRDefault="00D15D22">
      <w:pPr>
        <w:jc w:val="center"/>
        <w:rPr>
          <w:rFonts w:ascii="Times New Roman" w:hAnsi="Times New Roman" w:cs="Times New Roman"/>
        </w:rPr>
      </w:pPr>
      <w:r>
        <w:rPr>
          <w:rFonts w:ascii="Times New Roman" w:hAnsi="Times New Roman" w:cs="Times New Roman"/>
          <w:sz w:val="30"/>
        </w:rPr>
        <w:t>Roll Number: 8</w:t>
      </w:r>
      <w:r w:rsidR="0070155A">
        <w:rPr>
          <w:rFonts w:ascii="Times New Roman" w:hAnsi="Times New Roman" w:cs="Times New Roman"/>
          <w:sz w:val="30"/>
        </w:rPr>
        <w:t>01</w:t>
      </w:r>
    </w:p>
    <w:p w14:paraId="03800D65" w14:textId="77777777" w:rsidR="00B4389E" w:rsidRDefault="00000000">
      <w:pPr>
        <w:spacing w:after="0"/>
        <w:jc w:val="center"/>
        <w:rPr>
          <w:rFonts w:ascii="Times New Roman" w:hAnsi="Times New Roman" w:cs="Times New Roman"/>
        </w:rPr>
      </w:pPr>
      <w:r>
        <w:rPr>
          <w:rFonts w:ascii="Times New Roman" w:hAnsi="Times New Roman" w:cs="Times New Roman"/>
          <w:b/>
          <w:sz w:val="26"/>
        </w:rPr>
        <w:t>Under the esteemed guidance of</w:t>
      </w:r>
    </w:p>
    <w:p w14:paraId="628E7CE2" w14:textId="332104FC" w:rsidR="00B4389E" w:rsidRDefault="0023431D">
      <w:pPr>
        <w:jc w:val="center"/>
        <w:rPr>
          <w:rFonts w:ascii="Times New Roman" w:hAnsi="Times New Roman" w:cs="Times New Roman"/>
        </w:rPr>
      </w:pPr>
      <w:r>
        <w:rPr>
          <w:rFonts w:ascii="Times New Roman" w:hAnsi="Times New Roman" w:cs="Times New Roman"/>
          <w:b/>
          <w:sz w:val="30"/>
        </w:rPr>
        <w:t>M</w:t>
      </w:r>
      <w:r w:rsidR="00D15D22">
        <w:rPr>
          <w:rFonts w:ascii="Times New Roman" w:hAnsi="Times New Roman" w:cs="Times New Roman"/>
          <w:b/>
          <w:sz w:val="30"/>
        </w:rPr>
        <w:t>s</w:t>
      </w:r>
      <w:r>
        <w:rPr>
          <w:rFonts w:ascii="Times New Roman" w:hAnsi="Times New Roman" w:cs="Times New Roman"/>
          <w:b/>
          <w:sz w:val="30"/>
        </w:rPr>
        <w:t xml:space="preserve">. </w:t>
      </w:r>
      <w:r w:rsidR="00D15D22">
        <w:rPr>
          <w:rFonts w:ascii="Times New Roman" w:hAnsi="Times New Roman" w:cs="Times New Roman"/>
          <w:b/>
          <w:sz w:val="30"/>
        </w:rPr>
        <w:t>K</w:t>
      </w:r>
      <w:r w:rsidR="006651BC">
        <w:rPr>
          <w:rFonts w:ascii="Times New Roman" w:hAnsi="Times New Roman" w:cs="Times New Roman"/>
          <w:b/>
          <w:sz w:val="30"/>
        </w:rPr>
        <w:t>irti Yadav</w:t>
      </w:r>
    </w:p>
    <w:p w14:paraId="0F59D5DA"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Designation</w:t>
      </w:r>
    </w:p>
    <w:p w14:paraId="046DC751" w14:textId="77777777" w:rsidR="00B4389E" w:rsidRDefault="00000000">
      <w:pPr>
        <w:spacing w:after="100"/>
        <w:jc w:val="center"/>
        <w:rPr>
          <w:rFonts w:ascii="Times New Roman" w:hAnsi="Times New Roman" w:cs="Times New Roman"/>
          <w:b/>
          <w:sz w:val="28"/>
        </w:rPr>
      </w:pPr>
      <w:r>
        <w:rPr>
          <w:rFonts w:ascii="Times New Roman" w:eastAsia="Times New Roman" w:hAnsi="Times New Roman" w:cs="Times New Roman"/>
          <w:b/>
          <w:noProof/>
          <w:color w:val="000000"/>
          <w:sz w:val="27"/>
          <w:szCs w:val="27"/>
        </w:rPr>
        <w:drawing>
          <wp:inline distT="0" distB="0" distL="0" distR="0" wp14:anchorId="086AF938" wp14:editId="0AE783D5">
            <wp:extent cx="1708150" cy="1440180"/>
            <wp:effectExtent l="0" t="0" r="0" b="7620"/>
            <wp:docPr id="145114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748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08150" cy="1440180"/>
                    </a:xfrm>
                    <a:prstGeom prst="rect">
                      <a:avLst/>
                    </a:prstGeom>
                  </pic:spPr>
                </pic:pic>
              </a:graphicData>
            </a:graphic>
          </wp:inline>
        </w:drawing>
      </w:r>
    </w:p>
    <w:p w14:paraId="02842DF8" w14:textId="77777777" w:rsidR="00B4389E" w:rsidRDefault="00000000">
      <w:pPr>
        <w:spacing w:after="100"/>
        <w:jc w:val="center"/>
        <w:rPr>
          <w:rFonts w:ascii="Times New Roman" w:hAnsi="Times New Roman" w:cs="Times New Roman"/>
        </w:rPr>
      </w:pPr>
      <w:r>
        <w:rPr>
          <w:rFonts w:ascii="Times New Roman" w:hAnsi="Times New Roman" w:cs="Times New Roman"/>
          <w:b/>
          <w:sz w:val="24"/>
        </w:rPr>
        <w:t>DEPARTMENT OF INFORMATION TECHNOLOGY</w:t>
      </w:r>
    </w:p>
    <w:p w14:paraId="23E437C5" w14:textId="77777777" w:rsidR="00B4389E" w:rsidRDefault="00000000">
      <w:pPr>
        <w:spacing w:after="0"/>
        <w:jc w:val="center"/>
        <w:rPr>
          <w:rFonts w:ascii="Times New Roman" w:hAnsi="Times New Roman" w:cs="Times New Roman"/>
          <w:b/>
          <w:sz w:val="28"/>
        </w:rPr>
      </w:pPr>
      <w:r>
        <w:rPr>
          <w:rFonts w:ascii="Times New Roman" w:hAnsi="Times New Roman" w:cs="Times New Roman"/>
          <w:b/>
          <w:sz w:val="28"/>
        </w:rPr>
        <w:t>SHRI RAJASTHANI SEVA SANGH’S</w:t>
      </w:r>
    </w:p>
    <w:p w14:paraId="053C4EA6"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SMT.PARMESHWARIDEVI DURGADUTT TIBERWALA LIONS JUHU COLLEGE OF ARTS, COMMERCE &amp; SCIENCE</w:t>
      </w:r>
    </w:p>
    <w:p w14:paraId="75A1E4C2" w14:textId="77777777" w:rsidR="00B4389E" w:rsidRDefault="00000000">
      <w:pPr>
        <w:spacing w:after="40"/>
        <w:jc w:val="center"/>
        <w:rPr>
          <w:rFonts w:ascii="Times New Roman" w:hAnsi="Times New Roman" w:cs="Times New Roman"/>
          <w:b/>
          <w:i/>
          <w:sz w:val="24"/>
        </w:rPr>
      </w:pPr>
      <w:r>
        <w:rPr>
          <w:rFonts w:ascii="Times New Roman" w:hAnsi="Times New Roman" w:cs="Times New Roman"/>
          <w:b/>
          <w:i/>
          <w:sz w:val="24"/>
        </w:rPr>
        <w:t>(Affiliated to University of Mumbai)</w:t>
      </w:r>
    </w:p>
    <w:p w14:paraId="1F551978" w14:textId="3FDFDD77" w:rsidR="0023431D" w:rsidRDefault="0023431D">
      <w:pPr>
        <w:spacing w:after="40"/>
        <w:jc w:val="center"/>
        <w:rPr>
          <w:rFonts w:ascii="Times New Roman" w:hAnsi="Times New Roman" w:cs="Times New Roman"/>
        </w:rPr>
      </w:pPr>
      <w:r>
        <w:rPr>
          <w:rFonts w:ascii="Times New Roman" w:hAnsi="Times New Roman" w:cs="Times New Roman"/>
          <w:b/>
          <w:i/>
          <w:sz w:val="24"/>
        </w:rPr>
        <w:t>(Autonomous)</w:t>
      </w:r>
    </w:p>
    <w:p w14:paraId="5ED1D7FE" w14:textId="77777777" w:rsidR="00B4389E" w:rsidRDefault="00000000">
      <w:pPr>
        <w:spacing w:after="40"/>
        <w:jc w:val="center"/>
        <w:rPr>
          <w:rFonts w:ascii="Times New Roman" w:hAnsi="Times New Roman" w:cs="Times New Roman"/>
        </w:rPr>
      </w:pPr>
      <w:r>
        <w:rPr>
          <w:rFonts w:ascii="Times New Roman" w:hAnsi="Times New Roman" w:cs="Times New Roman"/>
          <w:b/>
          <w:sz w:val="24"/>
        </w:rPr>
        <w:t xml:space="preserve">JB NAGAR, ANDHERI EAST, MUMBAI MAHARASHTRA </w:t>
      </w:r>
      <w:r>
        <w:rPr>
          <w:rFonts w:ascii="Times New Roman" w:hAnsi="Times New Roman" w:cs="Times New Roman"/>
          <w:bCs/>
          <w:sz w:val="24"/>
        </w:rPr>
        <w:t xml:space="preserve">- </w:t>
      </w:r>
      <w:r>
        <w:rPr>
          <w:rFonts w:ascii="Times New Roman" w:hAnsi="Times New Roman" w:cs="Times New Roman"/>
          <w:b/>
          <w:sz w:val="24"/>
        </w:rPr>
        <w:t>400059</w:t>
      </w:r>
    </w:p>
    <w:p w14:paraId="33580C4F" w14:textId="028F35CB" w:rsidR="00B4389E" w:rsidRDefault="00000000">
      <w:pPr>
        <w:spacing w:after="40"/>
        <w:jc w:val="center"/>
        <w:rPr>
          <w:rFonts w:ascii="Times New Roman" w:hAnsi="Times New Roman" w:cs="Times New Roman"/>
          <w:b/>
          <w:sz w:val="24"/>
        </w:rPr>
      </w:pPr>
      <w:r>
        <w:rPr>
          <w:rFonts w:ascii="Times New Roman" w:hAnsi="Times New Roman" w:cs="Times New Roman"/>
          <w:b/>
          <w:sz w:val="24"/>
        </w:rPr>
        <w:t>202</w:t>
      </w:r>
      <w:r w:rsidR="00D15D22">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Cs/>
          <w:sz w:val="24"/>
        </w:rPr>
        <w:t xml:space="preserve">- </w:t>
      </w:r>
      <w:r>
        <w:rPr>
          <w:rFonts w:ascii="Times New Roman" w:hAnsi="Times New Roman" w:cs="Times New Roman"/>
          <w:b/>
          <w:sz w:val="24"/>
        </w:rPr>
        <w:t>2</w:t>
      </w:r>
      <w:r w:rsidR="00D15D22">
        <w:rPr>
          <w:rFonts w:ascii="Times New Roman" w:hAnsi="Times New Roman" w:cs="Times New Roman"/>
          <w:b/>
          <w:sz w:val="24"/>
        </w:rPr>
        <w:t>6</w:t>
      </w:r>
    </w:p>
    <w:p w14:paraId="0C649916" w14:textId="55C5D46F" w:rsidR="00B4246D" w:rsidRPr="00B4246D" w:rsidRDefault="00000000" w:rsidP="00D15D22">
      <w:pPr>
        <w:jc w:val="center"/>
        <w:rPr>
          <w:rFonts w:ascii="Times New Roman" w:eastAsia="SimSun" w:hAnsi="Times New Roman" w:cs="Times New Roman"/>
          <w:b/>
          <w:bCs/>
          <w:sz w:val="24"/>
          <w:szCs w:val="24"/>
        </w:rPr>
      </w:pPr>
      <w:r>
        <w:rPr>
          <w:rFonts w:ascii="Times New Roman" w:hAnsi="Times New Roman" w:cs="Times New Roman"/>
          <w:b/>
          <w:sz w:val="24"/>
        </w:rPr>
        <w:br w:type="page"/>
      </w:r>
    </w:p>
    <w:tbl>
      <w:tblPr>
        <w:tblStyle w:val="TableGrid"/>
        <w:tblpPr w:leftFromText="180" w:rightFromText="180" w:vertAnchor="text" w:horzAnchor="margin" w:tblpXSpec="center" w:tblpY="673"/>
        <w:tblW w:w="9591" w:type="dxa"/>
        <w:tblLook w:val="04A0" w:firstRow="1" w:lastRow="0" w:firstColumn="1" w:lastColumn="0" w:noHBand="0" w:noVBand="1"/>
      </w:tblPr>
      <w:tblGrid>
        <w:gridCol w:w="1513"/>
        <w:gridCol w:w="6388"/>
        <w:gridCol w:w="1690"/>
      </w:tblGrid>
      <w:tr w:rsidR="00607692" w14:paraId="3A800A46" w14:textId="77777777" w:rsidTr="00607692">
        <w:trPr>
          <w:trHeight w:val="900"/>
        </w:trPr>
        <w:tc>
          <w:tcPr>
            <w:tcW w:w="1513" w:type="dxa"/>
          </w:tcPr>
          <w:p w14:paraId="134A7CC5" w14:textId="77777777" w:rsidR="00607692" w:rsidRDefault="00607692"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Sr. No.</w:t>
            </w:r>
          </w:p>
        </w:tc>
        <w:tc>
          <w:tcPr>
            <w:tcW w:w="6388" w:type="dxa"/>
          </w:tcPr>
          <w:p w14:paraId="2BA13AEE" w14:textId="77777777" w:rsidR="00607692" w:rsidRDefault="00607692"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Contents</w:t>
            </w:r>
          </w:p>
        </w:tc>
        <w:tc>
          <w:tcPr>
            <w:tcW w:w="1690" w:type="dxa"/>
          </w:tcPr>
          <w:p w14:paraId="635E7A20" w14:textId="77777777" w:rsidR="00607692" w:rsidRDefault="00607692"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Page No.</w:t>
            </w:r>
          </w:p>
        </w:tc>
      </w:tr>
      <w:tr w:rsidR="00607692" w14:paraId="65B50BB0" w14:textId="77777777" w:rsidTr="00607692">
        <w:trPr>
          <w:trHeight w:val="884"/>
        </w:trPr>
        <w:tc>
          <w:tcPr>
            <w:tcW w:w="1513" w:type="dxa"/>
          </w:tcPr>
          <w:p w14:paraId="51D386DD" w14:textId="77777777" w:rsidR="00607692" w:rsidRPr="00447C84" w:rsidRDefault="00607692"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1</w:t>
            </w:r>
          </w:p>
        </w:tc>
        <w:tc>
          <w:tcPr>
            <w:tcW w:w="6388" w:type="dxa"/>
          </w:tcPr>
          <w:p w14:paraId="3AE9ABD2" w14:textId="77777777" w:rsidR="00607692" w:rsidRPr="00447C84" w:rsidRDefault="00607692" w:rsidP="00806265">
            <w:pP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INTRODUCTION</w:t>
            </w:r>
          </w:p>
        </w:tc>
        <w:tc>
          <w:tcPr>
            <w:tcW w:w="1690" w:type="dxa"/>
          </w:tcPr>
          <w:p w14:paraId="31716178" w14:textId="77777777" w:rsidR="00607692" w:rsidRPr="009B0856" w:rsidRDefault="00607692"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3</w:t>
            </w:r>
          </w:p>
        </w:tc>
      </w:tr>
      <w:tr w:rsidR="00607692" w14:paraId="309803A0" w14:textId="77777777" w:rsidTr="00607692">
        <w:trPr>
          <w:trHeight w:val="884"/>
        </w:trPr>
        <w:tc>
          <w:tcPr>
            <w:tcW w:w="1513" w:type="dxa"/>
          </w:tcPr>
          <w:p w14:paraId="3418FDCD" w14:textId="1910579A" w:rsidR="00607692" w:rsidRPr="00447C84" w:rsidRDefault="00607692"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2</w:t>
            </w:r>
          </w:p>
        </w:tc>
        <w:tc>
          <w:tcPr>
            <w:tcW w:w="6388" w:type="dxa"/>
          </w:tcPr>
          <w:p w14:paraId="3DCD7D69" w14:textId="257309EC" w:rsidR="00607692" w:rsidRPr="00607692" w:rsidRDefault="00607692" w:rsidP="00806265">
            <w:pPr>
              <w:rPr>
                <w:rFonts w:ascii="Times New Roman" w:eastAsia="SimSun" w:hAnsi="Times New Roman" w:cs="Times New Roman"/>
                <w:b/>
                <w:bCs/>
                <w:sz w:val="24"/>
                <w:szCs w:val="24"/>
              </w:rPr>
            </w:pPr>
            <w:r w:rsidRPr="00607692">
              <w:rPr>
                <w:rFonts w:ascii="Times New Roman" w:hAnsi="Times New Roman" w:cs="Times New Roman"/>
                <w:b/>
                <w:bCs/>
                <w:color w:val="000000" w:themeColor="text1"/>
                <w:sz w:val="24"/>
                <w:szCs w:val="24"/>
              </w:rPr>
              <w:t xml:space="preserve">Need for Advanced Machine Learning in Big Data Analysis </w:t>
            </w:r>
            <w:r w:rsidRPr="00607692">
              <w:rPr>
                <w:rFonts w:ascii="Times New Roman" w:eastAsia="SimSun" w:hAnsi="Times New Roman" w:cs="Times New Roman"/>
                <w:b/>
                <w:bCs/>
                <w:sz w:val="24"/>
                <w:szCs w:val="24"/>
              </w:rPr>
              <w:t xml:space="preserve"> </w:t>
            </w:r>
          </w:p>
        </w:tc>
        <w:tc>
          <w:tcPr>
            <w:tcW w:w="1690" w:type="dxa"/>
          </w:tcPr>
          <w:p w14:paraId="0F50FA1E" w14:textId="2BB19426" w:rsidR="00607692" w:rsidRPr="009B0856" w:rsidRDefault="00607692"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4</w:t>
            </w:r>
          </w:p>
        </w:tc>
      </w:tr>
      <w:tr w:rsidR="00607692" w14:paraId="028FE4D2" w14:textId="77777777" w:rsidTr="00607692">
        <w:trPr>
          <w:trHeight w:val="900"/>
        </w:trPr>
        <w:tc>
          <w:tcPr>
            <w:tcW w:w="1513" w:type="dxa"/>
          </w:tcPr>
          <w:p w14:paraId="0D4AB958" w14:textId="790EFAC2" w:rsidR="00607692" w:rsidRPr="00CE5979" w:rsidRDefault="00607692"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3</w:t>
            </w:r>
          </w:p>
        </w:tc>
        <w:tc>
          <w:tcPr>
            <w:tcW w:w="6388" w:type="dxa"/>
          </w:tcPr>
          <w:p w14:paraId="06B52F74" w14:textId="65DE1B26" w:rsidR="00607692" w:rsidRPr="00607692" w:rsidRDefault="00607692" w:rsidP="00806265">
            <w:pPr>
              <w:rPr>
                <w:rFonts w:ascii="Times New Roman" w:eastAsia="SimSun" w:hAnsi="Times New Roman" w:cs="Times New Roman"/>
                <w:sz w:val="24"/>
                <w:szCs w:val="24"/>
              </w:rPr>
            </w:pPr>
            <w:r w:rsidRPr="00607692">
              <w:rPr>
                <w:rFonts w:ascii="Times New Roman" w:eastAsia="SimSun" w:hAnsi="Times New Roman" w:cs="Times New Roman"/>
                <w:b/>
                <w:bCs/>
                <w:sz w:val="24"/>
                <w:szCs w:val="24"/>
              </w:rPr>
              <w:t>Advanced Machine Learning Techniques</w:t>
            </w:r>
          </w:p>
        </w:tc>
        <w:tc>
          <w:tcPr>
            <w:tcW w:w="1690" w:type="dxa"/>
          </w:tcPr>
          <w:p w14:paraId="6FEA1761" w14:textId="2B18A1FB" w:rsidR="00607692" w:rsidRPr="003A1104" w:rsidRDefault="00607692"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607692" w14:paraId="0693B8AA" w14:textId="77777777" w:rsidTr="00607692">
        <w:trPr>
          <w:trHeight w:val="900"/>
        </w:trPr>
        <w:tc>
          <w:tcPr>
            <w:tcW w:w="1513" w:type="dxa"/>
          </w:tcPr>
          <w:p w14:paraId="6125680D" w14:textId="55C04276" w:rsidR="00607692" w:rsidRPr="00CE5979" w:rsidRDefault="00607692" w:rsidP="00806265">
            <w:pPr>
              <w:jc w:val="cente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4</w:t>
            </w:r>
          </w:p>
        </w:tc>
        <w:tc>
          <w:tcPr>
            <w:tcW w:w="6388" w:type="dxa"/>
          </w:tcPr>
          <w:p w14:paraId="7315A1D2" w14:textId="559F0DF6" w:rsidR="00607692" w:rsidRPr="00607692" w:rsidRDefault="00607692" w:rsidP="00806265">
            <w:pPr>
              <w:rPr>
                <w:rFonts w:ascii="Times New Roman" w:eastAsia="SimSun" w:hAnsi="Times New Roman" w:cs="Times New Roman"/>
                <w:b/>
                <w:bCs/>
                <w:sz w:val="24"/>
                <w:szCs w:val="24"/>
              </w:rPr>
            </w:pPr>
            <w:r w:rsidRPr="00607692">
              <w:rPr>
                <w:rFonts w:ascii="Times New Roman" w:hAnsi="Times New Roman" w:cs="Times New Roman"/>
                <w:b/>
                <w:bCs/>
                <w:sz w:val="24"/>
                <w:szCs w:val="24"/>
              </w:rPr>
              <w:t>Applications of Advanced Machine Learning in Big Data</w:t>
            </w:r>
          </w:p>
        </w:tc>
        <w:tc>
          <w:tcPr>
            <w:tcW w:w="1690" w:type="dxa"/>
          </w:tcPr>
          <w:p w14:paraId="1FEDF319" w14:textId="5752A69C" w:rsidR="00607692" w:rsidRPr="003A1104" w:rsidRDefault="00607692" w:rsidP="00806265">
            <w:pPr>
              <w:jc w:val="center"/>
              <w:rPr>
                <w:rFonts w:ascii="Times New Roman" w:eastAsia="SimSun" w:hAnsi="Times New Roman" w:cs="Times New Roman"/>
                <w:b/>
                <w:bCs/>
                <w:sz w:val="24"/>
                <w:szCs w:val="24"/>
              </w:rPr>
            </w:pPr>
            <w:r w:rsidRPr="003A1104">
              <w:rPr>
                <w:rFonts w:ascii="Times New Roman" w:eastAsia="SimSun" w:hAnsi="Times New Roman" w:cs="Times New Roman"/>
                <w:b/>
                <w:bCs/>
                <w:sz w:val="24"/>
                <w:szCs w:val="24"/>
              </w:rPr>
              <w:t>6</w:t>
            </w:r>
          </w:p>
        </w:tc>
      </w:tr>
      <w:tr w:rsidR="00607692" w14:paraId="1BC7CDA9" w14:textId="77777777" w:rsidTr="00607692">
        <w:trPr>
          <w:trHeight w:val="900"/>
        </w:trPr>
        <w:tc>
          <w:tcPr>
            <w:tcW w:w="1513" w:type="dxa"/>
          </w:tcPr>
          <w:p w14:paraId="6284734F" w14:textId="362493D9" w:rsidR="00607692" w:rsidRPr="00CE5979" w:rsidRDefault="00607692" w:rsidP="00806265">
            <w:pPr>
              <w:jc w:val="cente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5</w:t>
            </w:r>
          </w:p>
        </w:tc>
        <w:tc>
          <w:tcPr>
            <w:tcW w:w="6388" w:type="dxa"/>
          </w:tcPr>
          <w:p w14:paraId="0E4889C0" w14:textId="3448AD52" w:rsidR="00607692" w:rsidRPr="00CE5979" w:rsidRDefault="00607692" w:rsidP="00806265">
            <w:pP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CONCLUSION</w:t>
            </w:r>
          </w:p>
        </w:tc>
        <w:tc>
          <w:tcPr>
            <w:tcW w:w="1690" w:type="dxa"/>
          </w:tcPr>
          <w:p w14:paraId="0FD93B62" w14:textId="632DF32F" w:rsidR="00607692" w:rsidRPr="003A1104" w:rsidRDefault="00607692" w:rsidP="00806265">
            <w:pPr>
              <w:jc w:val="center"/>
              <w:rPr>
                <w:rFonts w:ascii="Times New Roman" w:eastAsia="SimSun" w:hAnsi="Times New Roman" w:cs="Times New Roman"/>
                <w:b/>
                <w:bCs/>
                <w:sz w:val="24"/>
                <w:szCs w:val="24"/>
              </w:rPr>
            </w:pPr>
            <w:r w:rsidRPr="003A1104">
              <w:rPr>
                <w:rFonts w:ascii="Times New Roman" w:eastAsia="SimSun" w:hAnsi="Times New Roman" w:cs="Times New Roman"/>
                <w:b/>
                <w:bCs/>
                <w:sz w:val="24"/>
                <w:szCs w:val="24"/>
              </w:rPr>
              <w:t>7</w:t>
            </w:r>
          </w:p>
        </w:tc>
      </w:tr>
    </w:tbl>
    <w:p w14:paraId="2A52C0BD" w14:textId="15B5623A" w:rsidR="00B4389E" w:rsidRDefault="00000000">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TABLE OF CONTENTS</w:t>
      </w:r>
    </w:p>
    <w:p w14:paraId="7D1B15D6" w14:textId="77777777" w:rsidR="00B4389E" w:rsidRDefault="00B4389E">
      <w:pPr>
        <w:rPr>
          <w:rFonts w:ascii="Times New Roman" w:eastAsia="SimSun" w:hAnsi="Times New Roman" w:cs="Times New Roman"/>
          <w:b/>
          <w:bCs/>
          <w:sz w:val="28"/>
          <w:szCs w:val="28"/>
        </w:rPr>
        <w:sectPr w:rsidR="00B4389E">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9439F35" w14:textId="0287775A" w:rsidR="0093613B" w:rsidRDefault="0070155A" w:rsidP="00B26C72">
      <w:pPr>
        <w:pStyle w:val="Heading1"/>
        <w:numPr>
          <w:ilvl w:val="0"/>
          <w:numId w:val="75"/>
        </w:numPr>
        <w:spacing w:before="0"/>
        <w:rPr>
          <w:rFonts w:ascii="Times New Roman" w:hAnsi="Times New Roman" w:cs="Times New Roman"/>
          <w:color w:val="auto"/>
          <w:sz w:val="40"/>
          <w:szCs w:val="40"/>
        </w:rPr>
      </w:pPr>
      <w:r>
        <w:rPr>
          <w:rFonts w:ascii="Times New Roman" w:hAnsi="Times New Roman" w:cs="Times New Roman"/>
          <w:color w:val="auto"/>
          <w:sz w:val="40"/>
          <w:szCs w:val="40"/>
        </w:rPr>
        <w:lastRenderedPageBreak/>
        <w:t xml:space="preserve"> </w:t>
      </w:r>
      <w:r w:rsidRPr="0070155A">
        <w:rPr>
          <w:rFonts w:ascii="Times New Roman" w:hAnsi="Times New Roman" w:cs="Times New Roman"/>
          <w:color w:val="auto"/>
          <w:sz w:val="40"/>
          <w:szCs w:val="40"/>
        </w:rPr>
        <w:t>Overview of Big Data and Machine Learning</w:t>
      </w:r>
    </w:p>
    <w:p w14:paraId="2941FA44" w14:textId="77777777" w:rsidR="0070155A" w:rsidRPr="0070155A" w:rsidRDefault="0070155A" w:rsidP="0070155A"/>
    <w:p w14:paraId="2B481079" w14:textId="77777777" w:rsidR="0070155A" w:rsidRDefault="0070155A" w:rsidP="006651BC">
      <w:pPr>
        <w:jc w:val="both"/>
        <w:rPr>
          <w:rFonts w:ascii="Times New Roman" w:eastAsia="SimSun" w:hAnsi="Times New Roman" w:cs="Times New Roman"/>
          <w:sz w:val="24"/>
          <w:szCs w:val="24"/>
        </w:rPr>
      </w:pPr>
      <w:r w:rsidRPr="0070155A">
        <w:rPr>
          <w:rFonts w:ascii="Times New Roman" w:eastAsia="SimSun" w:hAnsi="Times New Roman" w:cs="Times New Roman"/>
          <w:sz w:val="24"/>
          <w:szCs w:val="24"/>
        </w:rPr>
        <w:t>Big data refers to extremely large and complex datasets that are characterized by high volume, velocity, and variety. These datasets are generated from sources such as social media, sensors, online transactions, and digital platforms. Analyzing big data using conventional methods is difficult due to its scale and complexity.</w:t>
      </w:r>
    </w:p>
    <w:p w14:paraId="0E06646A" w14:textId="470D1E1D" w:rsidR="000A2871" w:rsidRDefault="0070155A" w:rsidP="0070155A">
      <w:pPr>
        <w:jc w:val="both"/>
        <w:rPr>
          <w:rFonts w:ascii="Times New Roman" w:eastAsia="SimSun" w:hAnsi="Times New Roman" w:cs="Times New Roman"/>
          <w:sz w:val="24"/>
          <w:szCs w:val="24"/>
        </w:rPr>
      </w:pPr>
      <w:r w:rsidRPr="0070155A">
        <w:rPr>
          <w:rFonts w:ascii="Times New Roman" w:eastAsia="SimSun" w:hAnsi="Times New Roman" w:cs="Times New Roman"/>
          <w:sz w:val="24"/>
          <w:szCs w:val="24"/>
        </w:rPr>
        <w:t>Machine learning is a branch of artificial intelligence that enables systems to learn from data and improve performance without explicit programming. By applying machine learning techniques, patterns and knowledge can be discovered automatically from large datasets. The integration of machine learning with big data analytics has become essential for organizations seeking data-driven decision-making.</w:t>
      </w:r>
    </w:p>
    <w:p w14:paraId="163827BB" w14:textId="32B9E04B" w:rsidR="00B26C72" w:rsidRDefault="00B26C72" w:rsidP="0070155A">
      <w:pPr>
        <w:jc w:val="both"/>
        <w:rPr>
          <w:rFonts w:ascii="Times New Roman" w:eastAsia="SimSun" w:hAnsi="Times New Roman" w:cs="Times New Roman"/>
          <w:sz w:val="24"/>
          <w:szCs w:val="24"/>
        </w:rPr>
      </w:pPr>
      <w:r w:rsidRPr="00B26C72">
        <w:rPr>
          <w:rFonts w:ascii="Times New Roman" w:eastAsia="SimSun" w:hAnsi="Times New Roman" w:cs="Times New Roman"/>
          <w:sz w:val="24"/>
          <w:szCs w:val="24"/>
        </w:rPr>
        <w:t>In addition, the combination of big data and machine learning enables organizations to handle both structured and unstructured data more effectively. Advanced machine learning techniques are designed to work in distributed environments, allowing data to be processed across multiple systems simultaneously. This capability is especially important in big data analytics, where data is continuously generated and needs to be analyzed in a timely manner. By integrating machine learning with big data platforms, researchers and organizations can gain deeper insights, improve operational efficiency, and support intelligent and automated decision-making processes.</w:t>
      </w:r>
    </w:p>
    <w:p w14:paraId="2F6AF10E" w14:textId="77777777" w:rsidR="00B26C72" w:rsidRDefault="00B26C72" w:rsidP="0070155A">
      <w:pPr>
        <w:jc w:val="both"/>
        <w:rPr>
          <w:rFonts w:ascii="Times New Roman" w:eastAsia="SimSun" w:hAnsi="Times New Roman" w:cs="Times New Roman"/>
          <w:sz w:val="24"/>
          <w:szCs w:val="24"/>
        </w:rPr>
      </w:pPr>
    </w:p>
    <w:p w14:paraId="75597811" w14:textId="3039D5C8" w:rsidR="00B26C72" w:rsidRPr="00B26C72" w:rsidRDefault="00B26C72" w:rsidP="00B26C72">
      <w:pPr>
        <w:pStyle w:val="ListParagraph"/>
        <w:numPr>
          <w:ilvl w:val="0"/>
          <w:numId w:val="76"/>
        </w:numPr>
        <w:jc w:val="both"/>
        <w:rPr>
          <w:rFonts w:ascii="Times New Roman" w:eastAsia="SimSun" w:hAnsi="Times New Roman" w:cs="Times New Roman"/>
          <w:b/>
          <w:bCs/>
          <w:sz w:val="24"/>
          <w:szCs w:val="24"/>
          <w:lang w:val="en-IN"/>
        </w:rPr>
      </w:pPr>
      <w:r w:rsidRPr="00B26C72">
        <w:rPr>
          <w:rFonts w:ascii="Times New Roman" w:eastAsia="SimSun" w:hAnsi="Times New Roman" w:cs="Times New Roman"/>
          <w:b/>
          <w:bCs/>
          <w:sz w:val="24"/>
          <w:szCs w:val="24"/>
        </w:rPr>
        <w:t>Advantages of Advanced Machine Learning Techniques</w:t>
      </w:r>
    </w:p>
    <w:p w14:paraId="4C9A41CF" w14:textId="5D042D4D" w:rsidR="00B26C72" w:rsidRPr="00B26C72" w:rsidRDefault="00B26C72" w:rsidP="00B26C72">
      <w:pPr>
        <w:pStyle w:val="ListParagraph"/>
        <w:numPr>
          <w:ilvl w:val="0"/>
          <w:numId w:val="77"/>
        </w:numPr>
        <w:jc w:val="both"/>
        <w:rPr>
          <w:rFonts w:ascii="Times New Roman" w:eastAsia="SimSun" w:hAnsi="Times New Roman" w:cs="Times New Roman"/>
          <w:sz w:val="24"/>
          <w:szCs w:val="24"/>
          <w:lang w:val="en-IN"/>
        </w:rPr>
      </w:pPr>
      <w:r w:rsidRPr="00B26C72">
        <w:rPr>
          <w:rFonts w:ascii="Times New Roman" w:eastAsia="SimSun" w:hAnsi="Times New Roman" w:cs="Times New Roman"/>
          <w:sz w:val="24"/>
          <w:szCs w:val="24"/>
        </w:rPr>
        <w:t>Capable of processing very large and complex datasets</w:t>
      </w:r>
    </w:p>
    <w:p w14:paraId="71933A39" w14:textId="6D7E0A87" w:rsidR="00B26C72" w:rsidRPr="00B26C72" w:rsidRDefault="00B26C72" w:rsidP="00B26C72">
      <w:pPr>
        <w:pStyle w:val="ListParagraph"/>
        <w:numPr>
          <w:ilvl w:val="0"/>
          <w:numId w:val="77"/>
        </w:numPr>
        <w:jc w:val="both"/>
        <w:rPr>
          <w:rFonts w:ascii="Times New Roman" w:eastAsia="SimSun" w:hAnsi="Times New Roman" w:cs="Times New Roman"/>
          <w:sz w:val="24"/>
          <w:szCs w:val="24"/>
          <w:lang w:val="en-IN"/>
        </w:rPr>
      </w:pPr>
      <w:r w:rsidRPr="00B26C72">
        <w:rPr>
          <w:rFonts w:ascii="Times New Roman" w:eastAsia="SimSun" w:hAnsi="Times New Roman" w:cs="Times New Roman"/>
          <w:sz w:val="24"/>
          <w:szCs w:val="24"/>
        </w:rPr>
        <w:t>Provides higher accuracy compared to traditional methods</w:t>
      </w:r>
    </w:p>
    <w:p w14:paraId="17ADFE90" w14:textId="5B498FAA" w:rsidR="00B26C72" w:rsidRPr="00B26C72" w:rsidRDefault="00B26C72" w:rsidP="00B26C72">
      <w:pPr>
        <w:pStyle w:val="ListParagraph"/>
        <w:numPr>
          <w:ilvl w:val="0"/>
          <w:numId w:val="77"/>
        </w:numPr>
        <w:jc w:val="both"/>
        <w:rPr>
          <w:rFonts w:ascii="Times New Roman" w:eastAsia="SimSun" w:hAnsi="Times New Roman" w:cs="Times New Roman"/>
          <w:sz w:val="24"/>
          <w:szCs w:val="24"/>
          <w:lang w:val="en-IN"/>
        </w:rPr>
      </w:pPr>
      <w:r w:rsidRPr="00B26C72">
        <w:rPr>
          <w:rFonts w:ascii="Times New Roman" w:eastAsia="SimSun" w:hAnsi="Times New Roman" w:cs="Times New Roman"/>
          <w:sz w:val="24"/>
          <w:szCs w:val="24"/>
        </w:rPr>
        <w:t>Automatically identifies patterns and relationships in data</w:t>
      </w:r>
    </w:p>
    <w:p w14:paraId="6EEED8A2" w14:textId="5E35FC0A" w:rsidR="00B26C72" w:rsidRPr="00B26C72" w:rsidRDefault="00B26C72" w:rsidP="00B26C72">
      <w:pPr>
        <w:pStyle w:val="ListParagraph"/>
        <w:numPr>
          <w:ilvl w:val="0"/>
          <w:numId w:val="77"/>
        </w:numPr>
        <w:jc w:val="both"/>
        <w:rPr>
          <w:rFonts w:ascii="Times New Roman" w:eastAsia="SimSun" w:hAnsi="Times New Roman" w:cs="Times New Roman"/>
          <w:sz w:val="24"/>
          <w:szCs w:val="24"/>
          <w:lang w:val="en-IN"/>
        </w:rPr>
      </w:pPr>
      <w:r w:rsidRPr="00B26C72">
        <w:rPr>
          <w:rFonts w:ascii="Times New Roman" w:eastAsia="SimSun" w:hAnsi="Times New Roman" w:cs="Times New Roman"/>
          <w:sz w:val="24"/>
          <w:szCs w:val="24"/>
        </w:rPr>
        <w:t>Supports real-time and predictive data analysis</w:t>
      </w:r>
    </w:p>
    <w:p w14:paraId="54874670" w14:textId="2E443216" w:rsidR="00B26C72" w:rsidRPr="00B26C72" w:rsidRDefault="00B26C72" w:rsidP="00B26C72">
      <w:pPr>
        <w:pStyle w:val="ListParagraph"/>
        <w:numPr>
          <w:ilvl w:val="0"/>
          <w:numId w:val="77"/>
        </w:numPr>
        <w:jc w:val="both"/>
        <w:rPr>
          <w:rFonts w:ascii="Times New Roman" w:eastAsia="SimSun" w:hAnsi="Times New Roman" w:cs="Times New Roman"/>
          <w:sz w:val="24"/>
          <w:szCs w:val="24"/>
          <w:lang w:val="en-IN"/>
        </w:rPr>
      </w:pPr>
      <w:r w:rsidRPr="00B26C72">
        <w:rPr>
          <w:rFonts w:ascii="Times New Roman" w:eastAsia="SimSun" w:hAnsi="Times New Roman" w:cs="Times New Roman"/>
          <w:sz w:val="24"/>
          <w:szCs w:val="24"/>
        </w:rPr>
        <w:t>Scales efficiently using distributed and parallel computing</w:t>
      </w:r>
    </w:p>
    <w:p w14:paraId="6B14FE87" w14:textId="75599AA0" w:rsidR="00B26C72" w:rsidRPr="00B26C72" w:rsidRDefault="00B26C72" w:rsidP="00B26C72">
      <w:pPr>
        <w:pStyle w:val="ListParagraph"/>
        <w:numPr>
          <w:ilvl w:val="0"/>
          <w:numId w:val="77"/>
        </w:numPr>
        <w:jc w:val="both"/>
        <w:rPr>
          <w:rFonts w:ascii="Times New Roman" w:eastAsia="SimSun" w:hAnsi="Times New Roman" w:cs="Times New Roman"/>
          <w:sz w:val="24"/>
          <w:szCs w:val="24"/>
          <w:lang w:val="en-IN"/>
        </w:rPr>
      </w:pPr>
      <w:r w:rsidRPr="00B26C72">
        <w:rPr>
          <w:rFonts w:ascii="Times New Roman" w:eastAsia="SimSun" w:hAnsi="Times New Roman" w:cs="Times New Roman"/>
          <w:sz w:val="24"/>
          <w:szCs w:val="24"/>
        </w:rPr>
        <w:t>Reduces manual effort in data processing and feature extraction</w:t>
      </w:r>
    </w:p>
    <w:p w14:paraId="6BAC0088" w14:textId="4CB3E926" w:rsidR="00B26C72" w:rsidRPr="00B26C72" w:rsidRDefault="00B26C72" w:rsidP="00B26C72">
      <w:pPr>
        <w:pStyle w:val="ListParagraph"/>
        <w:numPr>
          <w:ilvl w:val="0"/>
          <w:numId w:val="77"/>
        </w:numPr>
        <w:jc w:val="both"/>
        <w:rPr>
          <w:rFonts w:ascii="Times New Roman" w:eastAsia="SimSun" w:hAnsi="Times New Roman" w:cs="Times New Roman"/>
          <w:sz w:val="24"/>
          <w:szCs w:val="24"/>
          <w:lang w:val="en-IN"/>
        </w:rPr>
      </w:pPr>
      <w:r w:rsidRPr="00B26C72">
        <w:rPr>
          <w:rFonts w:ascii="Times New Roman" w:eastAsia="SimSun" w:hAnsi="Times New Roman" w:cs="Times New Roman"/>
          <w:sz w:val="24"/>
          <w:szCs w:val="24"/>
          <w:lang w:val="en-IN"/>
        </w:rPr>
        <w:t>Improves decision-making in data-driven applications</w:t>
      </w:r>
    </w:p>
    <w:p w14:paraId="08210A84" w14:textId="58F2BF0C" w:rsidR="000A2871" w:rsidRPr="00003D2E" w:rsidRDefault="000A2871" w:rsidP="00003D2E">
      <w:pPr>
        <w:rPr>
          <w:rFonts w:ascii="Times New Roman" w:eastAsia="SimSun" w:hAnsi="Times New Roman" w:cs="Times New Roman"/>
          <w:sz w:val="24"/>
          <w:szCs w:val="24"/>
          <w:lang w:val="en-IN"/>
        </w:rPr>
      </w:pPr>
    </w:p>
    <w:p w14:paraId="0954B92E" w14:textId="77777777" w:rsidR="00B4389E" w:rsidRDefault="00000000">
      <w:pPr>
        <w:rPr>
          <w:rFonts w:ascii="Times New Roman" w:hAnsi="Times New Roman" w:cs="Times New Roman"/>
          <w:sz w:val="24"/>
          <w:szCs w:val="24"/>
        </w:rPr>
      </w:pPr>
      <w:r>
        <w:rPr>
          <w:rFonts w:ascii="Times New Roman" w:hAnsi="Times New Roman" w:cs="Times New Roman"/>
          <w:sz w:val="24"/>
          <w:szCs w:val="24"/>
        </w:rPr>
        <w:br w:type="page"/>
      </w:r>
    </w:p>
    <w:p w14:paraId="38EF0C94" w14:textId="6A7A053B" w:rsidR="00B4389E" w:rsidRPr="00B26C72" w:rsidRDefault="00B26C72" w:rsidP="00B26C72">
      <w:pPr>
        <w:pStyle w:val="Heading1"/>
        <w:numPr>
          <w:ilvl w:val="0"/>
          <w:numId w:val="75"/>
        </w:numPr>
        <w:spacing w:before="0"/>
        <w:jc w:val="center"/>
        <w:rPr>
          <w:rFonts w:ascii="Times New Roman" w:hAnsi="Times New Roman" w:cs="Times New Roman"/>
          <w:color w:val="auto"/>
          <w:sz w:val="40"/>
          <w:szCs w:val="40"/>
        </w:rPr>
      </w:pPr>
      <w:r>
        <w:rPr>
          <w:rFonts w:ascii="Times New Roman" w:hAnsi="Times New Roman" w:cs="Times New Roman"/>
          <w:color w:val="000000" w:themeColor="text1"/>
          <w:sz w:val="40"/>
          <w:szCs w:val="40"/>
        </w:rPr>
        <w:lastRenderedPageBreak/>
        <w:t xml:space="preserve"> </w:t>
      </w:r>
      <w:r w:rsidR="0070155A" w:rsidRPr="0070155A">
        <w:rPr>
          <w:rFonts w:ascii="Times New Roman" w:hAnsi="Times New Roman" w:cs="Times New Roman"/>
          <w:color w:val="000000" w:themeColor="text1"/>
          <w:sz w:val="40"/>
          <w:szCs w:val="40"/>
        </w:rPr>
        <w:t xml:space="preserve">Need for Advanced Machine Learning in </w:t>
      </w:r>
      <w:r w:rsidR="0070155A" w:rsidRPr="00B26C72">
        <w:rPr>
          <w:rFonts w:ascii="Times New Roman" w:hAnsi="Times New Roman" w:cs="Times New Roman"/>
          <w:color w:val="000000" w:themeColor="text1"/>
          <w:sz w:val="40"/>
          <w:szCs w:val="40"/>
        </w:rPr>
        <w:t>Big Data Analysis</w:t>
      </w:r>
      <w:r w:rsidR="00003D2E" w:rsidRPr="00B26C72">
        <w:rPr>
          <w:rFonts w:ascii="Times New Roman" w:hAnsi="Times New Roman" w:cs="Times New Roman"/>
          <w:color w:val="000000" w:themeColor="text1"/>
          <w:sz w:val="40"/>
          <w:szCs w:val="40"/>
        </w:rPr>
        <w:t xml:space="preserve"> </w:t>
      </w:r>
    </w:p>
    <w:p w14:paraId="253A9FFE" w14:textId="77777777" w:rsidR="0070155A" w:rsidRDefault="0070155A" w:rsidP="006651BC">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sidRPr="0070155A">
        <w:rPr>
          <w:rFonts w:ascii="Times New Roman" w:eastAsia="Times New Roman" w:hAnsi="Times New Roman" w:cs="Times New Roman"/>
          <w:sz w:val="24"/>
          <w:szCs w:val="24"/>
          <w:lang w:eastAsia="en-IN"/>
        </w:rPr>
        <w:t>As the size and complexity of data increase, basic machine learning algorithms face limitations related to scalability, processing time, and accuracy. Advanced machine learning techniques are required to efficiently analyze big data and extract high-quality insights.</w:t>
      </w:r>
    </w:p>
    <w:p w14:paraId="3BDB3C4E" w14:textId="409813C1" w:rsidR="00E312AE" w:rsidRDefault="00E312AE" w:rsidP="006651B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rPr>
      </w:pPr>
      <w:r w:rsidRPr="00E312AE">
        <w:rPr>
          <w:rFonts w:ascii="Times New Roman" w:eastAsia="Times New Roman" w:hAnsi="Times New Roman" w:cs="Times New Roman"/>
          <w:sz w:val="24"/>
          <w:szCs w:val="24"/>
          <w:lang w:val="en-IN" w:eastAsia="en-IN"/>
        </w:rPr>
        <w:t>Data visualization improves decision-making by enabling faster analysis and comparison of information. It enhances communication by presenting research results in a visually appealing and clear format. Visualization also supports exploratory data analysis by helping researchers identify trends, correlations, and anomalies effectively. As a result, data visualization has become an indispensable tool in modern research methodology.</w:t>
      </w:r>
    </w:p>
    <w:p w14:paraId="1AB3E46F" w14:textId="77777777" w:rsidR="00B26C72" w:rsidRDefault="00B26C72" w:rsidP="006651B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rPr>
      </w:pPr>
    </w:p>
    <w:p w14:paraId="31B5D2A3" w14:textId="714BD621" w:rsidR="00B26C72" w:rsidRPr="00E312AE" w:rsidRDefault="00B26C72" w:rsidP="006651B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0562AB66" wp14:editId="10CE3E4E">
            <wp:extent cx="5022850" cy="4700270"/>
            <wp:effectExtent l="0" t="0" r="6350" b="5080"/>
            <wp:docPr id="6316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069" name="Picture 63162069"/>
                    <pic:cNvPicPr/>
                  </pic:nvPicPr>
                  <pic:blipFill rotWithShape="1">
                    <a:blip r:embed="rId16"/>
                    <a:srcRect b="14178"/>
                    <a:stretch>
                      <a:fillRect/>
                    </a:stretch>
                  </pic:blipFill>
                  <pic:spPr bwMode="auto">
                    <a:xfrm>
                      <a:off x="0" y="0"/>
                      <a:ext cx="5026803" cy="4703969"/>
                    </a:xfrm>
                    <a:prstGeom prst="rect">
                      <a:avLst/>
                    </a:prstGeom>
                    <a:ln>
                      <a:noFill/>
                    </a:ln>
                    <a:extLst>
                      <a:ext uri="{53640926-AAD7-44D8-BBD7-CCE9431645EC}">
                        <a14:shadowObscured xmlns:a14="http://schemas.microsoft.com/office/drawing/2010/main"/>
                      </a:ext>
                    </a:extLst>
                  </pic:spPr>
                </pic:pic>
              </a:graphicData>
            </a:graphic>
          </wp:inline>
        </w:drawing>
      </w:r>
    </w:p>
    <w:p w14:paraId="40F70C88" w14:textId="7F3E24DB" w:rsidR="000A2871" w:rsidRPr="00003D2E" w:rsidRDefault="000A2871" w:rsidP="000A2871">
      <w:pPr>
        <w:jc w:val="both"/>
        <w:rPr>
          <w:rFonts w:ascii="Times New Roman" w:eastAsia="SimSun" w:hAnsi="Times New Roman" w:cs="Times New Roman"/>
          <w:sz w:val="24"/>
          <w:szCs w:val="24"/>
          <w:lang w:val="en-IN"/>
        </w:rPr>
        <w:sectPr w:rsidR="000A2871" w:rsidRPr="00003D2E">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3C29FB4E" w14:textId="53C296A5" w:rsidR="00B4389E" w:rsidRDefault="00B6266C" w:rsidP="00B6266C">
      <w:pPr>
        <w:pStyle w:val="ListParagraph"/>
        <w:numPr>
          <w:ilvl w:val="0"/>
          <w:numId w:val="75"/>
        </w:numPr>
        <w:rPr>
          <w:rFonts w:ascii="Times New Roman" w:eastAsia="SimSun" w:hAnsi="Times New Roman" w:cs="Times New Roman"/>
          <w:b/>
          <w:bCs/>
          <w:sz w:val="40"/>
          <w:szCs w:val="40"/>
        </w:rPr>
      </w:pPr>
      <w:r w:rsidRPr="00B6266C">
        <w:rPr>
          <w:rFonts w:ascii="Times New Roman" w:eastAsia="SimSun" w:hAnsi="Times New Roman" w:cs="Times New Roman"/>
          <w:b/>
          <w:bCs/>
          <w:sz w:val="40"/>
          <w:szCs w:val="40"/>
        </w:rPr>
        <w:lastRenderedPageBreak/>
        <w:t>Advanced Machine Learning Techniques</w:t>
      </w:r>
    </w:p>
    <w:p w14:paraId="390F12A0" w14:textId="77777777" w:rsidR="00B6266C" w:rsidRDefault="00B6266C" w:rsidP="00B6266C">
      <w:pPr>
        <w:pStyle w:val="ListParagraph"/>
        <w:rPr>
          <w:rFonts w:ascii="Times New Roman" w:eastAsia="SimSun" w:hAnsi="Times New Roman" w:cs="Times New Roman"/>
          <w:b/>
          <w:bCs/>
          <w:sz w:val="40"/>
          <w:szCs w:val="40"/>
        </w:rPr>
      </w:pPr>
    </w:p>
    <w:p w14:paraId="4AE3D451" w14:textId="11A7C132" w:rsidR="00B6266C" w:rsidRPr="00B6266C" w:rsidRDefault="00B6266C" w:rsidP="00B6266C">
      <w:pPr>
        <w:rPr>
          <w:rFonts w:ascii="Times New Roman" w:eastAsia="SimSun" w:hAnsi="Times New Roman" w:cs="Times New Roman"/>
          <w:b/>
          <w:bCs/>
          <w:sz w:val="36"/>
          <w:szCs w:val="36"/>
        </w:rPr>
      </w:pPr>
      <w:r w:rsidRPr="00B6266C">
        <w:rPr>
          <w:rFonts w:ascii="Times New Roman" w:eastAsia="SimSun" w:hAnsi="Times New Roman" w:cs="Times New Roman"/>
          <w:b/>
          <w:bCs/>
          <w:sz w:val="36"/>
          <w:szCs w:val="36"/>
        </w:rPr>
        <w:t xml:space="preserve">3.1 </w:t>
      </w:r>
      <w:r w:rsidRPr="00B6266C">
        <w:rPr>
          <w:rFonts w:ascii="Times New Roman" w:eastAsia="SimSun" w:hAnsi="Times New Roman" w:cs="Times New Roman"/>
          <w:b/>
          <w:bCs/>
          <w:sz w:val="36"/>
          <w:szCs w:val="36"/>
        </w:rPr>
        <w:t>Deep Learning Techniques</w:t>
      </w:r>
    </w:p>
    <w:p w14:paraId="0BB52587" w14:textId="6E691E87" w:rsidR="00E312AE" w:rsidRDefault="00B6266C" w:rsidP="006651BC">
      <w:pPr>
        <w:spacing w:after="100"/>
        <w:jc w:val="both"/>
        <w:rPr>
          <w:lang w:val="en-IN"/>
        </w:rPr>
      </w:pPr>
      <w:r w:rsidRPr="00B6266C">
        <w:rPr>
          <w:lang w:val="en-IN"/>
        </w:rPr>
        <w:t>Deep learning is an advanced subset of machine learning that uses artificial neural networks with multiple hidden layers. These models are capable of learning complex patterns from large datasets. Deep learning techniques such as convolutional neural networks and recurrent neural networks are widely used for image processing, speech recognition, and natural language processing in big data environments</w:t>
      </w:r>
      <w:r w:rsidR="00E312AE" w:rsidRPr="00E312AE">
        <w:rPr>
          <w:lang w:val="en-IN"/>
        </w:rPr>
        <w:t>.</w:t>
      </w:r>
    </w:p>
    <w:p w14:paraId="118DEBBD" w14:textId="77777777" w:rsidR="00B6266C" w:rsidRDefault="00B6266C" w:rsidP="006651BC">
      <w:pPr>
        <w:spacing w:after="100"/>
        <w:jc w:val="both"/>
        <w:rPr>
          <w:lang w:val="en-IN"/>
        </w:rPr>
      </w:pPr>
    </w:p>
    <w:p w14:paraId="043CEAB4" w14:textId="491998D0" w:rsidR="00B6266C" w:rsidRPr="00B6266C" w:rsidRDefault="00B6266C" w:rsidP="00B6266C">
      <w:pPr>
        <w:rPr>
          <w:rFonts w:ascii="Times New Roman" w:eastAsia="SimSun" w:hAnsi="Times New Roman" w:cs="Times New Roman"/>
          <w:b/>
          <w:bCs/>
          <w:sz w:val="36"/>
          <w:szCs w:val="36"/>
        </w:rPr>
      </w:pPr>
      <w:r w:rsidRPr="00B6266C">
        <w:rPr>
          <w:rFonts w:ascii="Times New Roman" w:eastAsia="SimSun" w:hAnsi="Times New Roman" w:cs="Times New Roman"/>
          <w:b/>
          <w:bCs/>
          <w:sz w:val="36"/>
          <w:szCs w:val="36"/>
        </w:rPr>
        <w:t>3.</w:t>
      </w:r>
      <w:r>
        <w:rPr>
          <w:rFonts w:ascii="Times New Roman" w:eastAsia="SimSun" w:hAnsi="Times New Roman" w:cs="Times New Roman"/>
          <w:b/>
          <w:bCs/>
          <w:sz w:val="36"/>
          <w:szCs w:val="36"/>
        </w:rPr>
        <w:t>2</w:t>
      </w:r>
      <w:r w:rsidRPr="00B6266C">
        <w:rPr>
          <w:rFonts w:ascii="Times New Roman" w:eastAsia="SimSun" w:hAnsi="Times New Roman" w:cs="Times New Roman"/>
          <w:b/>
          <w:bCs/>
          <w:sz w:val="36"/>
          <w:szCs w:val="36"/>
        </w:rPr>
        <w:t xml:space="preserve"> Ensemble Learning Methods</w:t>
      </w:r>
    </w:p>
    <w:p w14:paraId="3F6D5986" w14:textId="32E7562F" w:rsidR="00E312AE" w:rsidRDefault="00B6266C" w:rsidP="006651BC">
      <w:pPr>
        <w:spacing w:after="100"/>
        <w:jc w:val="both"/>
        <w:rPr>
          <w:rFonts w:ascii="Times New Roman" w:hAnsi="Times New Roman" w:cs="Times New Roman"/>
          <w:sz w:val="24"/>
          <w:szCs w:val="24"/>
          <w:lang w:val="en-IN"/>
        </w:rPr>
      </w:pPr>
      <w:r w:rsidRPr="00B6266C">
        <w:rPr>
          <w:rFonts w:ascii="Times New Roman" w:hAnsi="Times New Roman" w:cs="Times New Roman"/>
          <w:sz w:val="24"/>
          <w:szCs w:val="24"/>
        </w:rPr>
        <w:t>Ensemble learning combines multiple machine learning models to improve prediction performance. Techniques such as bagging, boosting, and random forests are commonly used ensemble methods. By integrating multiple models, ensemble learning reduces errors and increases robustness when analyzing large-scale data</w:t>
      </w:r>
      <w:r w:rsidR="00E312AE" w:rsidRPr="00E312AE">
        <w:rPr>
          <w:rFonts w:ascii="Times New Roman" w:hAnsi="Times New Roman" w:cs="Times New Roman"/>
          <w:sz w:val="24"/>
          <w:szCs w:val="24"/>
          <w:lang w:val="en-IN"/>
        </w:rPr>
        <w:t>.</w:t>
      </w:r>
    </w:p>
    <w:p w14:paraId="6AC0BAA5" w14:textId="77777777" w:rsidR="00B6266C" w:rsidRDefault="00B6266C" w:rsidP="006651BC">
      <w:pPr>
        <w:spacing w:after="100"/>
        <w:jc w:val="both"/>
        <w:rPr>
          <w:rFonts w:ascii="Times New Roman" w:hAnsi="Times New Roman" w:cs="Times New Roman"/>
          <w:sz w:val="24"/>
          <w:szCs w:val="24"/>
          <w:lang w:val="en-IN"/>
        </w:rPr>
      </w:pPr>
    </w:p>
    <w:p w14:paraId="725D353B" w14:textId="12A836A3" w:rsidR="00B6266C" w:rsidRPr="00B6266C" w:rsidRDefault="00B6266C" w:rsidP="00B6266C">
      <w:pPr>
        <w:rPr>
          <w:rFonts w:ascii="Times New Roman" w:eastAsia="SimSun" w:hAnsi="Times New Roman" w:cs="Times New Roman"/>
          <w:b/>
          <w:bCs/>
          <w:sz w:val="36"/>
          <w:szCs w:val="36"/>
        </w:rPr>
      </w:pPr>
      <w:r w:rsidRPr="00B6266C">
        <w:rPr>
          <w:rFonts w:ascii="Times New Roman" w:eastAsia="SimSun" w:hAnsi="Times New Roman" w:cs="Times New Roman"/>
          <w:b/>
          <w:bCs/>
          <w:sz w:val="36"/>
          <w:szCs w:val="36"/>
        </w:rPr>
        <w:t>3.</w:t>
      </w:r>
      <w:r>
        <w:rPr>
          <w:rFonts w:ascii="Times New Roman" w:eastAsia="SimSun" w:hAnsi="Times New Roman" w:cs="Times New Roman"/>
          <w:b/>
          <w:bCs/>
          <w:sz w:val="36"/>
          <w:szCs w:val="36"/>
        </w:rPr>
        <w:t>2</w:t>
      </w:r>
      <w:r w:rsidRPr="00B6266C">
        <w:rPr>
          <w:rFonts w:ascii="Times New Roman" w:eastAsia="SimSun" w:hAnsi="Times New Roman" w:cs="Times New Roman"/>
          <w:b/>
          <w:bCs/>
          <w:sz w:val="36"/>
          <w:szCs w:val="36"/>
        </w:rPr>
        <w:t xml:space="preserve"> Distributed Machine Learning </w:t>
      </w:r>
    </w:p>
    <w:p w14:paraId="61104D55" w14:textId="202DB993" w:rsidR="00E312AE" w:rsidRPr="00E312AE" w:rsidRDefault="00B6266C" w:rsidP="006651BC">
      <w:pPr>
        <w:spacing w:after="100"/>
        <w:jc w:val="both"/>
        <w:rPr>
          <w:rFonts w:ascii="Times New Roman" w:hAnsi="Times New Roman" w:cs="Times New Roman"/>
          <w:sz w:val="24"/>
          <w:szCs w:val="24"/>
          <w:lang w:val="en-IN"/>
        </w:rPr>
      </w:pPr>
      <w:r w:rsidRPr="00B6266C">
        <w:rPr>
          <w:rFonts w:ascii="Times New Roman" w:hAnsi="Times New Roman" w:cs="Times New Roman"/>
          <w:sz w:val="24"/>
          <w:szCs w:val="24"/>
        </w:rPr>
        <w:t>Distributed machine learning techniques are designed to process data across multiple computing nodes. These methods enable machine learning algorithms to scale efficiently for big data applications. Frameworks such as Hadoop and Spark support distributed training of machine learning models, allowing faster processing of massive datasets</w:t>
      </w:r>
      <w:r w:rsidR="00E312AE" w:rsidRPr="00E312AE">
        <w:rPr>
          <w:rFonts w:ascii="Times New Roman" w:hAnsi="Times New Roman" w:cs="Times New Roman"/>
          <w:sz w:val="24"/>
          <w:szCs w:val="24"/>
          <w:lang w:val="en-IN"/>
        </w:rPr>
        <w:t>.</w:t>
      </w:r>
    </w:p>
    <w:p w14:paraId="445BAF3C" w14:textId="57F5CC8D" w:rsidR="00CE5979" w:rsidRDefault="00CE5979" w:rsidP="00CE5979">
      <w:pPr>
        <w:spacing w:after="100"/>
        <w:jc w:val="both"/>
        <w:rPr>
          <w:rFonts w:ascii="Times New Roman" w:eastAsia="SimSun" w:hAnsi="Times New Roman" w:cs="Times New Roman"/>
          <w:sz w:val="24"/>
          <w:szCs w:val="24"/>
          <w:lang w:val="en-IN" w:eastAsia="zh-CN"/>
        </w:rPr>
      </w:pPr>
    </w:p>
    <w:p w14:paraId="3B869178" w14:textId="77777777" w:rsidR="000A2871" w:rsidRDefault="000A2871" w:rsidP="00CE5979">
      <w:pPr>
        <w:spacing w:after="100"/>
        <w:jc w:val="both"/>
        <w:rPr>
          <w:rFonts w:ascii="Times New Roman" w:eastAsia="SimSun" w:hAnsi="Times New Roman" w:cs="Times New Roman"/>
          <w:sz w:val="24"/>
          <w:szCs w:val="24"/>
          <w:lang w:val="en-IN" w:eastAsia="zh-CN"/>
        </w:rPr>
      </w:pPr>
    </w:p>
    <w:p w14:paraId="4A0BD761" w14:textId="15350C5B" w:rsidR="000A2871" w:rsidRPr="00CE5979" w:rsidRDefault="000A2871" w:rsidP="00CE5979">
      <w:pPr>
        <w:spacing w:after="100"/>
        <w:jc w:val="both"/>
        <w:rPr>
          <w:rFonts w:ascii="Times New Roman" w:eastAsia="SimSun" w:hAnsi="Times New Roman" w:cs="Times New Roman"/>
          <w:sz w:val="24"/>
          <w:szCs w:val="24"/>
          <w:lang w:val="en-IN" w:eastAsia="zh-CN"/>
        </w:rPr>
      </w:pPr>
    </w:p>
    <w:p w14:paraId="38B8E118" w14:textId="3047CED9" w:rsidR="00B4389E" w:rsidRPr="00CE5979" w:rsidRDefault="00B4389E" w:rsidP="00CE5979">
      <w:pPr>
        <w:spacing w:after="100"/>
        <w:jc w:val="both"/>
        <w:rPr>
          <w:rFonts w:ascii="Times New Roman" w:hAnsi="Times New Roman" w:cs="Times New Roman"/>
          <w:b/>
          <w:bCs/>
          <w:sz w:val="32"/>
          <w:szCs w:val="32"/>
        </w:rPr>
      </w:pPr>
    </w:p>
    <w:p w14:paraId="038511FA" w14:textId="4CA9E1D7" w:rsidR="00B4389E" w:rsidRPr="00CE5979" w:rsidRDefault="00B4389E" w:rsidP="00CE5979">
      <w:pPr>
        <w:numPr>
          <w:ilvl w:val="0"/>
          <w:numId w:val="32"/>
        </w:numPr>
        <w:jc w:val="both"/>
        <w:rPr>
          <w:rFonts w:ascii="Times New Roman" w:hAnsi="Times New Roman" w:cs="Times New Roman"/>
          <w:b/>
          <w:bCs/>
          <w:sz w:val="24"/>
          <w:szCs w:val="24"/>
        </w:rPr>
        <w:sectPr w:rsidR="00B4389E" w:rsidRPr="00CE597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1B8F9313" w14:textId="0877A534" w:rsidR="00B4389E" w:rsidRPr="00B6266C" w:rsidRDefault="00B6266C" w:rsidP="00B6266C">
      <w:pPr>
        <w:pStyle w:val="Heading1"/>
        <w:numPr>
          <w:ilvl w:val="0"/>
          <w:numId w:val="75"/>
        </w:numPr>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 xml:space="preserve"> </w:t>
      </w:r>
      <w:r w:rsidRPr="00B6266C">
        <w:rPr>
          <w:rFonts w:ascii="Times New Roman" w:hAnsi="Times New Roman" w:cs="Times New Roman"/>
          <w:color w:val="auto"/>
          <w:sz w:val="40"/>
          <w:szCs w:val="40"/>
        </w:rPr>
        <w:t>Applications of Advanced Machine Learning in Big Data</w:t>
      </w:r>
      <w:r w:rsidR="00E312AE" w:rsidRPr="00E312AE">
        <w:rPr>
          <w:rFonts w:ascii="Times New Roman" w:eastAsia="SimSun" w:hAnsi="Times New Roman" w:cs="Times New Roman"/>
          <w:sz w:val="40"/>
          <w:szCs w:val="40"/>
        </w:rPr>
        <w:t xml:space="preserve"> </w:t>
      </w:r>
    </w:p>
    <w:p w14:paraId="6E09EEF4" w14:textId="350D3FCB" w:rsidR="00B4389E" w:rsidRDefault="00B4389E">
      <w:pPr>
        <w:spacing w:after="100"/>
        <w:rPr>
          <w:rFonts w:ascii="Times New Roman" w:eastAsia="SimSun" w:hAnsi="Times New Roman" w:cs="Times New Roman"/>
          <w:b/>
          <w:bCs/>
          <w:sz w:val="32"/>
          <w:szCs w:val="32"/>
        </w:rPr>
      </w:pPr>
    </w:p>
    <w:p w14:paraId="311A2E33" w14:textId="77777777" w:rsidR="00B6266C" w:rsidRPr="00B6266C" w:rsidRDefault="00B6266C" w:rsidP="006651BC">
      <w:pPr>
        <w:spacing w:after="100"/>
        <w:jc w:val="both"/>
        <w:rPr>
          <w:rFonts w:ascii="Times New Roman" w:hAnsi="Times New Roman" w:cs="Times New Roman"/>
          <w:sz w:val="24"/>
          <w:szCs w:val="24"/>
          <w:lang w:val="en-IN"/>
        </w:rPr>
      </w:pPr>
      <w:r w:rsidRPr="00B6266C">
        <w:rPr>
          <w:rFonts w:ascii="Times New Roman" w:hAnsi="Times New Roman" w:cs="Times New Roman"/>
          <w:sz w:val="24"/>
          <w:szCs w:val="24"/>
          <w:lang w:val="en-IN"/>
        </w:rPr>
        <w:t>Advanced machine learning techniques are applied in various domains. In healthcare, they are used for disease prediction, medical image analysis, and personalized treatment. In finance, machine learning supports fraud detection, risk assessment, and algorithmic trading.</w:t>
      </w:r>
    </w:p>
    <w:p w14:paraId="20D03D9D" w14:textId="4A1C33DF" w:rsidR="00E312AE" w:rsidRDefault="00B6266C" w:rsidP="006651BC">
      <w:pPr>
        <w:spacing w:after="100"/>
        <w:jc w:val="both"/>
        <w:rPr>
          <w:lang w:val="en-IN"/>
        </w:rPr>
      </w:pPr>
      <w:r w:rsidRPr="00B6266C">
        <w:rPr>
          <w:rFonts w:ascii="Times New Roman" w:hAnsi="Times New Roman" w:cs="Times New Roman"/>
          <w:sz w:val="24"/>
          <w:szCs w:val="24"/>
          <w:lang w:val="en-IN"/>
        </w:rPr>
        <w:t xml:space="preserve">In business analytics, machine learning helps </w:t>
      </w:r>
      <w:proofErr w:type="spellStart"/>
      <w:r w:rsidRPr="00B6266C">
        <w:rPr>
          <w:rFonts w:ascii="Times New Roman" w:hAnsi="Times New Roman" w:cs="Times New Roman"/>
          <w:sz w:val="24"/>
          <w:szCs w:val="24"/>
          <w:lang w:val="en-IN"/>
        </w:rPr>
        <w:t>analyze</w:t>
      </w:r>
      <w:proofErr w:type="spellEnd"/>
      <w:r w:rsidRPr="00B6266C">
        <w:rPr>
          <w:rFonts w:ascii="Times New Roman" w:hAnsi="Times New Roman" w:cs="Times New Roman"/>
          <w:sz w:val="24"/>
          <w:szCs w:val="24"/>
          <w:lang w:val="en-IN"/>
        </w:rPr>
        <w:t xml:space="preserve"> customer </w:t>
      </w:r>
      <w:proofErr w:type="spellStart"/>
      <w:r w:rsidRPr="00B6266C">
        <w:rPr>
          <w:rFonts w:ascii="Times New Roman" w:hAnsi="Times New Roman" w:cs="Times New Roman"/>
          <w:sz w:val="24"/>
          <w:szCs w:val="24"/>
          <w:lang w:val="en-IN"/>
        </w:rPr>
        <w:t>behavior</w:t>
      </w:r>
      <w:proofErr w:type="spellEnd"/>
      <w:r w:rsidRPr="00B6266C">
        <w:rPr>
          <w:rFonts w:ascii="Times New Roman" w:hAnsi="Times New Roman" w:cs="Times New Roman"/>
          <w:sz w:val="24"/>
          <w:szCs w:val="24"/>
          <w:lang w:val="en-IN"/>
        </w:rPr>
        <w:t>, recommendation systems, and demand forecasting. Other applications include smart cities, cybersecurity, social media analysis, and scientific research</w:t>
      </w:r>
      <w:r w:rsidR="00E312AE" w:rsidRPr="00B6266C">
        <w:rPr>
          <w:rFonts w:ascii="Times New Roman" w:hAnsi="Times New Roman" w:cs="Times New Roman"/>
          <w:sz w:val="24"/>
          <w:szCs w:val="24"/>
          <w:lang w:val="en-IN"/>
        </w:rPr>
        <w:t>.</w:t>
      </w:r>
    </w:p>
    <w:p w14:paraId="7AECD028" w14:textId="77777777" w:rsidR="000A2871" w:rsidRDefault="000A2871" w:rsidP="00E312AE">
      <w:pPr>
        <w:spacing w:after="100"/>
        <w:rPr>
          <w:lang w:val="en-IN"/>
        </w:rPr>
      </w:pPr>
    </w:p>
    <w:p w14:paraId="4900F98C" w14:textId="19317CB4" w:rsidR="000A2871" w:rsidRPr="00E312AE" w:rsidRDefault="00B6266C" w:rsidP="00E312AE">
      <w:pPr>
        <w:spacing w:after="100"/>
        <w:rPr>
          <w:lang w:val="en-IN"/>
        </w:rPr>
      </w:pPr>
      <w:r>
        <w:rPr>
          <w:noProof/>
          <w:lang w:val="en-IN"/>
        </w:rPr>
        <w:drawing>
          <wp:inline distT="0" distB="0" distL="0" distR="0" wp14:anchorId="1A89CC93" wp14:editId="5E22CFFC">
            <wp:extent cx="5486400" cy="2804160"/>
            <wp:effectExtent l="0" t="0" r="0" b="0"/>
            <wp:docPr id="999909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9934" name="Picture 999909934"/>
                    <pic:cNvPicPr/>
                  </pic:nvPicPr>
                  <pic:blipFill>
                    <a:blip r:embed="rId17"/>
                    <a:stretch>
                      <a:fillRect/>
                    </a:stretch>
                  </pic:blipFill>
                  <pic:spPr>
                    <a:xfrm>
                      <a:off x="0" y="0"/>
                      <a:ext cx="5486400" cy="2804160"/>
                    </a:xfrm>
                    <a:prstGeom prst="rect">
                      <a:avLst/>
                    </a:prstGeom>
                  </pic:spPr>
                </pic:pic>
              </a:graphicData>
            </a:graphic>
          </wp:inline>
        </w:drawing>
      </w:r>
    </w:p>
    <w:p w14:paraId="78FEEF6B" w14:textId="19333107" w:rsidR="00E312AE" w:rsidRPr="00E312AE" w:rsidRDefault="00E312AE" w:rsidP="00E312AE">
      <w:pPr>
        <w:spacing w:after="100"/>
        <w:rPr>
          <w:rFonts w:ascii="Times New Roman" w:hAnsi="Times New Roman" w:cs="Times New Roman"/>
          <w:sz w:val="24"/>
          <w:szCs w:val="24"/>
          <w:lang w:val="en-IN"/>
        </w:rPr>
      </w:pPr>
    </w:p>
    <w:p w14:paraId="46688335" w14:textId="7E69F80E" w:rsidR="00B9548E" w:rsidRDefault="00B9548E" w:rsidP="00B9548E">
      <w:pPr>
        <w:jc w:val="center"/>
        <w:rPr>
          <w:rFonts w:ascii="Times New Roman" w:hAnsi="Times New Roman" w:cs="Times New Roman"/>
        </w:rPr>
      </w:pPr>
    </w:p>
    <w:p w14:paraId="153599AF" w14:textId="0864A6AA" w:rsidR="00B4389E" w:rsidRDefault="00B4389E">
      <w:pPr>
        <w:spacing w:after="100"/>
        <w:ind w:firstLine="720"/>
        <w:jc w:val="center"/>
        <w:rPr>
          <w:rFonts w:ascii="Times New Roman" w:hAnsi="Times New Roman" w:cs="Times New Roman"/>
        </w:rPr>
      </w:pPr>
    </w:p>
    <w:p w14:paraId="44557DC7" w14:textId="2923CB19" w:rsidR="00B4389E" w:rsidRDefault="00B4389E" w:rsidP="00E312AE">
      <w:pPr>
        <w:ind w:firstLine="720"/>
        <w:rPr>
          <w:rFonts w:ascii="Times New Roman" w:hAnsi="Times New Roman" w:cs="Times New Roman"/>
        </w:rPr>
      </w:pPr>
    </w:p>
    <w:p w14:paraId="50BB2D2E" w14:textId="2A182340" w:rsidR="00103EF4" w:rsidRDefault="00000000" w:rsidP="00E312AE">
      <w:pPr>
        <w:ind w:left="420"/>
        <w:rPr>
          <w:rFonts w:ascii="Times New Roman" w:hAnsi="Times New Roman" w:cs="Times New Roman"/>
        </w:rPr>
      </w:pPr>
      <w:r>
        <w:rPr>
          <w:rFonts w:ascii="Times New Roman" w:hAnsi="Times New Roman" w:cs="Times New Roman"/>
        </w:rPr>
        <w:br w:type="page"/>
      </w:r>
    </w:p>
    <w:p w14:paraId="4A7D7B23" w14:textId="6B93A5FD" w:rsidR="00103EF4" w:rsidRPr="00607692" w:rsidRDefault="00607692" w:rsidP="00607692">
      <w:pPr>
        <w:pStyle w:val="Heading1"/>
        <w:numPr>
          <w:ilvl w:val="0"/>
          <w:numId w:val="75"/>
        </w:numPr>
        <w:ind w:right="2"/>
        <w:jc w:val="center"/>
        <w:rPr>
          <w:rFonts w:ascii="Times New Roman" w:hAnsi="Times New Roman" w:cs="Times New Roman"/>
          <w:b w:val="0"/>
          <w:bCs w:val="0"/>
          <w:color w:val="000000" w:themeColor="text1"/>
          <w:sz w:val="40"/>
          <w:szCs w:val="40"/>
        </w:rPr>
      </w:pPr>
      <w:r>
        <w:rPr>
          <w:rFonts w:ascii="Times New Roman" w:hAnsi="Times New Roman" w:cs="Times New Roman"/>
          <w:color w:val="000000" w:themeColor="text1"/>
          <w:spacing w:val="-6"/>
          <w:sz w:val="40"/>
          <w:szCs w:val="40"/>
        </w:rPr>
        <w:lastRenderedPageBreak/>
        <w:t xml:space="preserve"> </w:t>
      </w:r>
      <w:r w:rsidR="00E312AE" w:rsidRPr="00607692">
        <w:rPr>
          <w:rFonts w:ascii="Times New Roman" w:hAnsi="Times New Roman" w:cs="Times New Roman"/>
          <w:color w:val="000000" w:themeColor="text1"/>
          <w:spacing w:val="-6"/>
          <w:sz w:val="40"/>
          <w:szCs w:val="40"/>
        </w:rPr>
        <w:t>CONCLUSION</w:t>
      </w:r>
    </w:p>
    <w:p w14:paraId="368D77CF" w14:textId="1C459FBA" w:rsidR="008A266E" w:rsidRDefault="00607692" w:rsidP="006651BC">
      <w:pPr>
        <w:jc w:val="both"/>
        <w:rPr>
          <w:rFonts w:ascii="Times New Roman" w:hAnsi="Times New Roman" w:cs="Times New Roman"/>
          <w:sz w:val="24"/>
          <w:szCs w:val="24"/>
        </w:rPr>
      </w:pPr>
      <w:r w:rsidRPr="00607692">
        <w:rPr>
          <w:rFonts w:ascii="Times New Roman" w:hAnsi="Times New Roman" w:cs="Times New Roman"/>
          <w:sz w:val="24"/>
          <w:szCs w:val="24"/>
        </w:rPr>
        <w:t>Advanced machine learning techniques have become essential for effective big data analysis. This research paper discussed various advanced approaches, tools, and applications that enable efficient processing and analysis of massive datasets. Although challenges exist, continuous advancements in algorithms, computing power, and data management technologies are expanding the scope of machine learning in big data analytics. The effective use of advanced machine learning techniques will continue to support innovation and data-driven decision-making across multiple industries.</w:t>
      </w:r>
    </w:p>
    <w:p w14:paraId="5C17D6BD" w14:textId="77777777" w:rsidR="00607692" w:rsidRDefault="00607692" w:rsidP="006651BC">
      <w:pPr>
        <w:jc w:val="both"/>
        <w:rPr>
          <w:rFonts w:ascii="Times New Roman" w:hAnsi="Times New Roman" w:cs="Times New Roman"/>
          <w:sz w:val="24"/>
          <w:szCs w:val="24"/>
        </w:rPr>
      </w:pPr>
    </w:p>
    <w:p w14:paraId="279F9EAF" w14:textId="15DB4594" w:rsidR="00607692" w:rsidRPr="008A266E" w:rsidRDefault="00607692" w:rsidP="006651BC">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808F82A" wp14:editId="3A83C9E7">
            <wp:extent cx="5708650" cy="4984092"/>
            <wp:effectExtent l="0" t="0" r="6350" b="7620"/>
            <wp:docPr id="141626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63606" name="Picture 1416263606"/>
                    <pic:cNvPicPr/>
                  </pic:nvPicPr>
                  <pic:blipFill rotWithShape="1">
                    <a:blip r:embed="rId18"/>
                    <a:srcRect b="16358"/>
                    <a:stretch>
                      <a:fillRect/>
                    </a:stretch>
                  </pic:blipFill>
                  <pic:spPr bwMode="auto">
                    <a:xfrm>
                      <a:off x="0" y="0"/>
                      <a:ext cx="5724486" cy="4997918"/>
                    </a:xfrm>
                    <a:prstGeom prst="rect">
                      <a:avLst/>
                    </a:prstGeom>
                    <a:ln>
                      <a:noFill/>
                    </a:ln>
                    <a:extLst>
                      <a:ext uri="{53640926-AAD7-44D8-BBD7-CCE9431645EC}">
                        <a14:shadowObscured xmlns:a14="http://schemas.microsoft.com/office/drawing/2010/main"/>
                      </a:ext>
                    </a:extLst>
                  </pic:spPr>
                </pic:pic>
              </a:graphicData>
            </a:graphic>
          </wp:inline>
        </w:drawing>
      </w:r>
    </w:p>
    <w:p w14:paraId="3942C28D" w14:textId="77777777" w:rsidR="00103EF4" w:rsidRDefault="00103EF4">
      <w:pPr>
        <w:jc w:val="center"/>
        <w:rPr>
          <w:rFonts w:ascii="Times New Roman" w:eastAsia="SimSun" w:hAnsi="Times New Roman" w:cs="Times New Roman"/>
          <w:b/>
          <w:bCs/>
          <w:sz w:val="28"/>
          <w:szCs w:val="28"/>
        </w:rPr>
      </w:pPr>
    </w:p>
    <w:sectPr w:rsidR="00103EF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28C6" w14:textId="77777777" w:rsidR="0064641C" w:rsidRDefault="0064641C">
      <w:pPr>
        <w:spacing w:line="240" w:lineRule="auto"/>
      </w:pPr>
      <w:r>
        <w:separator/>
      </w:r>
    </w:p>
  </w:endnote>
  <w:endnote w:type="continuationSeparator" w:id="0">
    <w:p w14:paraId="0A50ACA3" w14:textId="77777777" w:rsidR="0064641C" w:rsidRDefault="00646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6697" w14:textId="77777777" w:rsidR="00B4246D" w:rsidRDefault="00B4246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3ECEB" w14:textId="77777777" w:rsidR="0064641C" w:rsidRDefault="0064641C">
      <w:pPr>
        <w:spacing w:after="0"/>
      </w:pPr>
      <w:r>
        <w:separator/>
      </w:r>
    </w:p>
  </w:footnote>
  <w:footnote w:type="continuationSeparator" w:id="0">
    <w:p w14:paraId="10594F9D" w14:textId="77777777" w:rsidR="0064641C" w:rsidRDefault="006464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15F376"/>
    <w:multiLevelType w:val="multilevel"/>
    <w:tmpl w:val="8015F376"/>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sz w:val="14"/>
        <w:szCs w:val="14"/>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88AC257"/>
    <w:multiLevelType w:val="singleLevel"/>
    <w:tmpl w:val="888AC257"/>
    <w:lvl w:ilvl="0">
      <w:start w:val="1"/>
      <w:numFmt w:val="bullet"/>
      <w:lvlText w:val=""/>
      <w:lvlJc w:val="left"/>
      <w:pPr>
        <w:tabs>
          <w:tab w:val="left" w:pos="840"/>
        </w:tabs>
        <w:ind w:left="840" w:hanging="420"/>
      </w:pPr>
      <w:rPr>
        <w:rFonts w:ascii="Wingdings" w:hAnsi="Wingdings" w:hint="default"/>
        <w:sz w:val="14"/>
        <w:szCs w:val="14"/>
      </w:rPr>
    </w:lvl>
  </w:abstractNum>
  <w:abstractNum w:abstractNumId="2" w15:restartNumberingAfterBreak="0">
    <w:nsid w:val="A18B018E"/>
    <w:multiLevelType w:val="singleLevel"/>
    <w:tmpl w:val="A18B018E"/>
    <w:lvl w:ilvl="0">
      <w:start w:val="1"/>
      <w:numFmt w:val="decimal"/>
      <w:lvlText w:val="%1."/>
      <w:lvlJc w:val="left"/>
      <w:pPr>
        <w:tabs>
          <w:tab w:val="left" w:pos="425"/>
        </w:tabs>
        <w:ind w:left="425" w:hanging="425"/>
      </w:pPr>
      <w:rPr>
        <w:rFonts w:hint="default"/>
        <w:b/>
        <w:bCs/>
      </w:rPr>
    </w:lvl>
  </w:abstractNum>
  <w:abstractNum w:abstractNumId="3" w15:restartNumberingAfterBreak="0">
    <w:nsid w:val="A6DBD503"/>
    <w:multiLevelType w:val="multilevel"/>
    <w:tmpl w:val="A6DBD5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D6A659A"/>
    <w:multiLevelType w:val="singleLevel"/>
    <w:tmpl w:val="AD6A659A"/>
    <w:lvl w:ilvl="0">
      <w:start w:val="1"/>
      <w:numFmt w:val="bullet"/>
      <w:lvlText w:val=""/>
      <w:lvlJc w:val="left"/>
      <w:pPr>
        <w:tabs>
          <w:tab w:val="left" w:pos="1260"/>
        </w:tabs>
        <w:ind w:left="1260" w:hanging="420"/>
      </w:pPr>
      <w:rPr>
        <w:rFonts w:ascii="Wingdings" w:hAnsi="Wingdings" w:hint="default"/>
        <w:sz w:val="14"/>
        <w:szCs w:val="14"/>
      </w:rPr>
    </w:lvl>
  </w:abstractNum>
  <w:abstractNum w:abstractNumId="5" w15:restartNumberingAfterBreak="0">
    <w:nsid w:val="B4306F3E"/>
    <w:multiLevelType w:val="singleLevel"/>
    <w:tmpl w:val="B4306F3E"/>
    <w:lvl w:ilvl="0">
      <w:start w:val="1"/>
      <w:numFmt w:val="bullet"/>
      <w:lvlText w:val=""/>
      <w:lvlJc w:val="left"/>
      <w:pPr>
        <w:tabs>
          <w:tab w:val="left" w:pos="840"/>
        </w:tabs>
        <w:ind w:left="840" w:hanging="420"/>
      </w:pPr>
      <w:rPr>
        <w:rFonts w:ascii="Wingdings" w:hAnsi="Wingdings" w:hint="default"/>
        <w:b w:val="0"/>
        <w:bCs w:val="0"/>
        <w:sz w:val="14"/>
        <w:szCs w:val="14"/>
      </w:rPr>
    </w:lvl>
  </w:abstractNum>
  <w:abstractNum w:abstractNumId="6" w15:restartNumberingAfterBreak="0">
    <w:nsid w:val="B439D984"/>
    <w:multiLevelType w:val="singleLevel"/>
    <w:tmpl w:val="B439D984"/>
    <w:lvl w:ilvl="0">
      <w:start w:val="1"/>
      <w:numFmt w:val="bullet"/>
      <w:lvlText w:val=""/>
      <w:lvlJc w:val="left"/>
      <w:pPr>
        <w:tabs>
          <w:tab w:val="left" w:pos="840"/>
        </w:tabs>
        <w:ind w:left="840" w:hanging="420"/>
      </w:pPr>
      <w:rPr>
        <w:rFonts w:ascii="Wingdings" w:hAnsi="Wingdings" w:hint="default"/>
        <w:sz w:val="14"/>
        <w:szCs w:val="14"/>
      </w:rPr>
    </w:lvl>
  </w:abstractNum>
  <w:abstractNum w:abstractNumId="7" w15:restartNumberingAfterBreak="0">
    <w:nsid w:val="C6919455"/>
    <w:multiLevelType w:val="singleLevel"/>
    <w:tmpl w:val="C6919455"/>
    <w:lvl w:ilvl="0">
      <w:start w:val="1"/>
      <w:numFmt w:val="decimal"/>
      <w:suff w:val="space"/>
      <w:lvlText w:val="%1."/>
      <w:lvlJc w:val="left"/>
    </w:lvl>
  </w:abstractNum>
  <w:abstractNum w:abstractNumId="8" w15:restartNumberingAfterBreak="0">
    <w:nsid w:val="D5109703"/>
    <w:multiLevelType w:val="singleLevel"/>
    <w:tmpl w:val="D5109703"/>
    <w:lvl w:ilvl="0">
      <w:start w:val="1"/>
      <w:numFmt w:val="decimal"/>
      <w:lvlText w:val="%1."/>
      <w:lvlJc w:val="left"/>
      <w:pPr>
        <w:tabs>
          <w:tab w:val="left" w:pos="845"/>
        </w:tabs>
        <w:ind w:left="845" w:hanging="425"/>
      </w:pPr>
      <w:rPr>
        <w:rFonts w:hint="default"/>
      </w:rPr>
    </w:lvl>
  </w:abstractNum>
  <w:abstractNum w:abstractNumId="9" w15:restartNumberingAfterBreak="0">
    <w:nsid w:val="E06DF110"/>
    <w:multiLevelType w:val="singleLevel"/>
    <w:tmpl w:val="E06DF110"/>
    <w:lvl w:ilvl="0">
      <w:start w:val="1"/>
      <w:numFmt w:val="bullet"/>
      <w:lvlText w:val=""/>
      <w:lvlJc w:val="left"/>
      <w:pPr>
        <w:tabs>
          <w:tab w:val="left" w:pos="840"/>
        </w:tabs>
        <w:ind w:left="840" w:hanging="420"/>
      </w:pPr>
      <w:rPr>
        <w:rFonts w:ascii="Wingdings" w:hAnsi="Wingdings" w:hint="default"/>
        <w:sz w:val="14"/>
        <w:szCs w:val="14"/>
      </w:rPr>
    </w:lvl>
  </w:abstractNum>
  <w:abstractNum w:abstractNumId="10" w15:restartNumberingAfterBreak="0">
    <w:nsid w:val="E4D0C111"/>
    <w:multiLevelType w:val="multilevel"/>
    <w:tmpl w:val="E4D0C111"/>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1" w15:restartNumberingAfterBreak="0">
    <w:nsid w:val="E9CF3A70"/>
    <w:multiLevelType w:val="singleLevel"/>
    <w:tmpl w:val="E9CF3A70"/>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1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1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8" w15:restartNumberingAfterBreak="0">
    <w:nsid w:val="00944B79"/>
    <w:multiLevelType w:val="hybridMultilevel"/>
    <w:tmpl w:val="27B82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17B6F63"/>
    <w:multiLevelType w:val="multilevel"/>
    <w:tmpl w:val="E390B5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897665"/>
    <w:multiLevelType w:val="multilevel"/>
    <w:tmpl w:val="CB1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806B0"/>
    <w:multiLevelType w:val="multilevel"/>
    <w:tmpl w:val="A13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B006B"/>
    <w:multiLevelType w:val="hybridMultilevel"/>
    <w:tmpl w:val="AFAA91A0"/>
    <w:lvl w:ilvl="0" w:tplc="18D87F58">
      <w:start w:val="1"/>
      <w:numFmt w:val="decimal"/>
      <w:lvlText w:val="%1-"/>
      <w:lvlJc w:val="left"/>
      <w:pPr>
        <w:ind w:left="720" w:hanging="360"/>
      </w:pPr>
      <w:rPr>
        <w:rFonts w:hint="default"/>
        <w:b/>
        <w:bCs/>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76F5564"/>
    <w:multiLevelType w:val="multilevel"/>
    <w:tmpl w:val="61A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455F9D"/>
    <w:multiLevelType w:val="hybridMultilevel"/>
    <w:tmpl w:val="98CEA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88C0E30"/>
    <w:multiLevelType w:val="multilevel"/>
    <w:tmpl w:val="F46A487A"/>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6" w15:restartNumberingAfterBreak="0">
    <w:nsid w:val="100BD68B"/>
    <w:multiLevelType w:val="singleLevel"/>
    <w:tmpl w:val="100BD68B"/>
    <w:lvl w:ilvl="0">
      <w:start w:val="1"/>
      <w:numFmt w:val="decimal"/>
      <w:lvlText w:val="%1."/>
      <w:lvlJc w:val="left"/>
      <w:pPr>
        <w:tabs>
          <w:tab w:val="left" w:pos="845"/>
        </w:tabs>
        <w:ind w:left="845" w:hanging="425"/>
      </w:pPr>
      <w:rPr>
        <w:rFonts w:hint="default"/>
        <w:b w:val="0"/>
        <w:bCs w:val="0"/>
      </w:rPr>
    </w:lvl>
  </w:abstractNum>
  <w:abstractNum w:abstractNumId="27" w15:restartNumberingAfterBreak="0">
    <w:nsid w:val="139D332A"/>
    <w:multiLevelType w:val="hybridMultilevel"/>
    <w:tmpl w:val="02E66DCC"/>
    <w:lvl w:ilvl="0" w:tplc="A894B3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FF804E0">
      <w:numFmt w:val="bullet"/>
      <w:lvlText w:val="•"/>
      <w:lvlJc w:val="left"/>
      <w:pPr>
        <w:ind w:left="1573" w:hanging="360"/>
      </w:pPr>
      <w:rPr>
        <w:rFonts w:hint="default"/>
        <w:lang w:val="en-US" w:eastAsia="en-US" w:bidi="ar-SA"/>
      </w:rPr>
    </w:lvl>
    <w:lvl w:ilvl="2" w:tplc="7F4ABD0A">
      <w:numFmt w:val="bullet"/>
      <w:lvlText w:val="•"/>
      <w:lvlJc w:val="left"/>
      <w:pPr>
        <w:ind w:left="2406" w:hanging="360"/>
      </w:pPr>
      <w:rPr>
        <w:rFonts w:hint="default"/>
        <w:lang w:val="en-US" w:eastAsia="en-US" w:bidi="ar-SA"/>
      </w:rPr>
    </w:lvl>
    <w:lvl w:ilvl="3" w:tplc="BDDC5920">
      <w:numFmt w:val="bullet"/>
      <w:lvlText w:val="•"/>
      <w:lvlJc w:val="left"/>
      <w:pPr>
        <w:ind w:left="3239" w:hanging="360"/>
      </w:pPr>
      <w:rPr>
        <w:rFonts w:hint="default"/>
        <w:lang w:val="en-US" w:eastAsia="en-US" w:bidi="ar-SA"/>
      </w:rPr>
    </w:lvl>
    <w:lvl w:ilvl="4" w:tplc="BDB07C26">
      <w:numFmt w:val="bullet"/>
      <w:lvlText w:val="•"/>
      <w:lvlJc w:val="left"/>
      <w:pPr>
        <w:ind w:left="4072" w:hanging="360"/>
      </w:pPr>
      <w:rPr>
        <w:rFonts w:hint="default"/>
        <w:lang w:val="en-US" w:eastAsia="en-US" w:bidi="ar-SA"/>
      </w:rPr>
    </w:lvl>
    <w:lvl w:ilvl="5" w:tplc="64BE3052">
      <w:numFmt w:val="bullet"/>
      <w:lvlText w:val="•"/>
      <w:lvlJc w:val="left"/>
      <w:pPr>
        <w:ind w:left="4906" w:hanging="360"/>
      </w:pPr>
      <w:rPr>
        <w:rFonts w:hint="default"/>
        <w:lang w:val="en-US" w:eastAsia="en-US" w:bidi="ar-SA"/>
      </w:rPr>
    </w:lvl>
    <w:lvl w:ilvl="6" w:tplc="36864050">
      <w:numFmt w:val="bullet"/>
      <w:lvlText w:val="•"/>
      <w:lvlJc w:val="left"/>
      <w:pPr>
        <w:ind w:left="5739" w:hanging="360"/>
      </w:pPr>
      <w:rPr>
        <w:rFonts w:hint="default"/>
        <w:lang w:val="en-US" w:eastAsia="en-US" w:bidi="ar-SA"/>
      </w:rPr>
    </w:lvl>
    <w:lvl w:ilvl="7" w:tplc="9CFAC212">
      <w:numFmt w:val="bullet"/>
      <w:lvlText w:val="•"/>
      <w:lvlJc w:val="left"/>
      <w:pPr>
        <w:ind w:left="6572" w:hanging="360"/>
      </w:pPr>
      <w:rPr>
        <w:rFonts w:hint="default"/>
        <w:lang w:val="en-US" w:eastAsia="en-US" w:bidi="ar-SA"/>
      </w:rPr>
    </w:lvl>
    <w:lvl w:ilvl="8" w:tplc="B6AEB7F6">
      <w:numFmt w:val="bullet"/>
      <w:lvlText w:val="•"/>
      <w:lvlJc w:val="left"/>
      <w:pPr>
        <w:ind w:left="7405" w:hanging="360"/>
      </w:pPr>
      <w:rPr>
        <w:rFonts w:hint="default"/>
        <w:lang w:val="en-US" w:eastAsia="en-US" w:bidi="ar-SA"/>
      </w:rPr>
    </w:lvl>
  </w:abstractNum>
  <w:abstractNum w:abstractNumId="28" w15:restartNumberingAfterBreak="0">
    <w:nsid w:val="18A241F3"/>
    <w:multiLevelType w:val="multilevel"/>
    <w:tmpl w:val="E7EE50B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97C705D"/>
    <w:multiLevelType w:val="hybridMultilevel"/>
    <w:tmpl w:val="5728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7B4FF9"/>
    <w:multiLevelType w:val="hybridMultilevel"/>
    <w:tmpl w:val="9E4656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EAE2F41"/>
    <w:multiLevelType w:val="hybridMultilevel"/>
    <w:tmpl w:val="34680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D10099"/>
    <w:multiLevelType w:val="hybridMultilevel"/>
    <w:tmpl w:val="3980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883D01"/>
    <w:multiLevelType w:val="multilevel"/>
    <w:tmpl w:val="330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93D1A"/>
    <w:multiLevelType w:val="multilevel"/>
    <w:tmpl w:val="8BA23F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2F4F3124"/>
    <w:multiLevelType w:val="hybridMultilevel"/>
    <w:tmpl w:val="C0B44282"/>
    <w:lvl w:ilvl="0" w:tplc="D646E72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996C828">
      <w:numFmt w:val="bullet"/>
      <w:lvlText w:val="•"/>
      <w:lvlJc w:val="left"/>
      <w:pPr>
        <w:ind w:left="1573" w:hanging="360"/>
      </w:pPr>
      <w:rPr>
        <w:rFonts w:hint="default"/>
        <w:lang w:val="en-US" w:eastAsia="en-US" w:bidi="ar-SA"/>
      </w:rPr>
    </w:lvl>
    <w:lvl w:ilvl="2" w:tplc="3A58B25A">
      <w:numFmt w:val="bullet"/>
      <w:lvlText w:val="•"/>
      <w:lvlJc w:val="left"/>
      <w:pPr>
        <w:ind w:left="2406" w:hanging="360"/>
      </w:pPr>
      <w:rPr>
        <w:rFonts w:hint="default"/>
        <w:lang w:val="en-US" w:eastAsia="en-US" w:bidi="ar-SA"/>
      </w:rPr>
    </w:lvl>
    <w:lvl w:ilvl="3" w:tplc="95682970">
      <w:numFmt w:val="bullet"/>
      <w:lvlText w:val="•"/>
      <w:lvlJc w:val="left"/>
      <w:pPr>
        <w:ind w:left="3239" w:hanging="360"/>
      </w:pPr>
      <w:rPr>
        <w:rFonts w:hint="default"/>
        <w:lang w:val="en-US" w:eastAsia="en-US" w:bidi="ar-SA"/>
      </w:rPr>
    </w:lvl>
    <w:lvl w:ilvl="4" w:tplc="F2401528">
      <w:numFmt w:val="bullet"/>
      <w:lvlText w:val="•"/>
      <w:lvlJc w:val="left"/>
      <w:pPr>
        <w:ind w:left="4072" w:hanging="360"/>
      </w:pPr>
      <w:rPr>
        <w:rFonts w:hint="default"/>
        <w:lang w:val="en-US" w:eastAsia="en-US" w:bidi="ar-SA"/>
      </w:rPr>
    </w:lvl>
    <w:lvl w:ilvl="5" w:tplc="1D62AFC0">
      <w:numFmt w:val="bullet"/>
      <w:lvlText w:val="•"/>
      <w:lvlJc w:val="left"/>
      <w:pPr>
        <w:ind w:left="4906" w:hanging="360"/>
      </w:pPr>
      <w:rPr>
        <w:rFonts w:hint="default"/>
        <w:lang w:val="en-US" w:eastAsia="en-US" w:bidi="ar-SA"/>
      </w:rPr>
    </w:lvl>
    <w:lvl w:ilvl="6" w:tplc="0A40AEA2">
      <w:numFmt w:val="bullet"/>
      <w:lvlText w:val="•"/>
      <w:lvlJc w:val="left"/>
      <w:pPr>
        <w:ind w:left="5739" w:hanging="360"/>
      </w:pPr>
      <w:rPr>
        <w:rFonts w:hint="default"/>
        <w:lang w:val="en-US" w:eastAsia="en-US" w:bidi="ar-SA"/>
      </w:rPr>
    </w:lvl>
    <w:lvl w:ilvl="7" w:tplc="F3A45B22">
      <w:numFmt w:val="bullet"/>
      <w:lvlText w:val="•"/>
      <w:lvlJc w:val="left"/>
      <w:pPr>
        <w:ind w:left="6572" w:hanging="360"/>
      </w:pPr>
      <w:rPr>
        <w:rFonts w:hint="default"/>
        <w:lang w:val="en-US" w:eastAsia="en-US" w:bidi="ar-SA"/>
      </w:rPr>
    </w:lvl>
    <w:lvl w:ilvl="8" w:tplc="B9429706">
      <w:numFmt w:val="bullet"/>
      <w:lvlText w:val="•"/>
      <w:lvlJc w:val="left"/>
      <w:pPr>
        <w:ind w:left="7405" w:hanging="360"/>
      </w:pPr>
      <w:rPr>
        <w:rFonts w:hint="default"/>
        <w:lang w:val="en-US" w:eastAsia="en-US" w:bidi="ar-SA"/>
      </w:rPr>
    </w:lvl>
  </w:abstractNum>
  <w:abstractNum w:abstractNumId="36" w15:restartNumberingAfterBreak="0">
    <w:nsid w:val="2F601EEB"/>
    <w:multiLevelType w:val="multilevel"/>
    <w:tmpl w:val="2F601EE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3037AAA2"/>
    <w:multiLevelType w:val="singleLevel"/>
    <w:tmpl w:val="3037AAA2"/>
    <w:lvl w:ilvl="0">
      <w:start w:val="1"/>
      <w:numFmt w:val="bullet"/>
      <w:lvlText w:val=""/>
      <w:lvlJc w:val="left"/>
      <w:pPr>
        <w:tabs>
          <w:tab w:val="left" w:pos="840"/>
        </w:tabs>
        <w:ind w:left="840" w:hanging="420"/>
      </w:pPr>
      <w:rPr>
        <w:rFonts w:ascii="Wingdings" w:hAnsi="Wingdings" w:hint="default"/>
        <w:sz w:val="14"/>
        <w:szCs w:val="14"/>
      </w:rPr>
    </w:lvl>
  </w:abstractNum>
  <w:abstractNum w:abstractNumId="38" w15:restartNumberingAfterBreak="0">
    <w:nsid w:val="3A650384"/>
    <w:multiLevelType w:val="multilevel"/>
    <w:tmpl w:val="25F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A462D7"/>
    <w:multiLevelType w:val="hybridMultilevel"/>
    <w:tmpl w:val="5E60DBBE"/>
    <w:lvl w:ilvl="0" w:tplc="A6E88CBA">
      <w:start w:val="1"/>
      <w:numFmt w:val="decimal"/>
      <w:lvlText w:val="%1."/>
      <w:lvlJc w:val="left"/>
      <w:pPr>
        <w:ind w:left="743" w:hanging="360"/>
      </w:pPr>
      <w:rPr>
        <w:rFonts w:ascii="Calibri" w:eastAsia="Calibri" w:hAnsi="Calibri" w:cs="Calibri" w:hint="default"/>
        <w:b w:val="0"/>
        <w:bCs w:val="0"/>
        <w:i w:val="0"/>
        <w:iCs w:val="0"/>
        <w:spacing w:val="0"/>
        <w:w w:val="99"/>
        <w:sz w:val="26"/>
        <w:szCs w:val="26"/>
        <w:lang w:val="en-US" w:eastAsia="en-US" w:bidi="ar-SA"/>
      </w:rPr>
    </w:lvl>
    <w:lvl w:ilvl="1" w:tplc="5D2A7F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49C1B1C">
      <w:numFmt w:val="bullet"/>
      <w:lvlText w:val="•"/>
      <w:lvlJc w:val="left"/>
      <w:pPr>
        <w:ind w:left="2406" w:hanging="360"/>
      </w:pPr>
      <w:rPr>
        <w:rFonts w:hint="default"/>
        <w:lang w:val="en-US" w:eastAsia="en-US" w:bidi="ar-SA"/>
      </w:rPr>
    </w:lvl>
    <w:lvl w:ilvl="3" w:tplc="6BFAF518">
      <w:numFmt w:val="bullet"/>
      <w:lvlText w:val="•"/>
      <w:lvlJc w:val="left"/>
      <w:pPr>
        <w:ind w:left="3239" w:hanging="360"/>
      </w:pPr>
      <w:rPr>
        <w:rFonts w:hint="default"/>
        <w:lang w:val="en-US" w:eastAsia="en-US" w:bidi="ar-SA"/>
      </w:rPr>
    </w:lvl>
    <w:lvl w:ilvl="4" w:tplc="3B049CB8">
      <w:numFmt w:val="bullet"/>
      <w:lvlText w:val="•"/>
      <w:lvlJc w:val="left"/>
      <w:pPr>
        <w:ind w:left="4072" w:hanging="360"/>
      </w:pPr>
      <w:rPr>
        <w:rFonts w:hint="default"/>
        <w:lang w:val="en-US" w:eastAsia="en-US" w:bidi="ar-SA"/>
      </w:rPr>
    </w:lvl>
    <w:lvl w:ilvl="5" w:tplc="A3FA3ADC">
      <w:numFmt w:val="bullet"/>
      <w:lvlText w:val="•"/>
      <w:lvlJc w:val="left"/>
      <w:pPr>
        <w:ind w:left="4906" w:hanging="360"/>
      </w:pPr>
      <w:rPr>
        <w:rFonts w:hint="default"/>
        <w:lang w:val="en-US" w:eastAsia="en-US" w:bidi="ar-SA"/>
      </w:rPr>
    </w:lvl>
    <w:lvl w:ilvl="6" w:tplc="7CA67890">
      <w:numFmt w:val="bullet"/>
      <w:lvlText w:val="•"/>
      <w:lvlJc w:val="left"/>
      <w:pPr>
        <w:ind w:left="5739" w:hanging="360"/>
      </w:pPr>
      <w:rPr>
        <w:rFonts w:hint="default"/>
        <w:lang w:val="en-US" w:eastAsia="en-US" w:bidi="ar-SA"/>
      </w:rPr>
    </w:lvl>
    <w:lvl w:ilvl="7" w:tplc="C8226D3A">
      <w:numFmt w:val="bullet"/>
      <w:lvlText w:val="•"/>
      <w:lvlJc w:val="left"/>
      <w:pPr>
        <w:ind w:left="6572" w:hanging="360"/>
      </w:pPr>
      <w:rPr>
        <w:rFonts w:hint="default"/>
        <w:lang w:val="en-US" w:eastAsia="en-US" w:bidi="ar-SA"/>
      </w:rPr>
    </w:lvl>
    <w:lvl w:ilvl="8" w:tplc="AEBABF68">
      <w:numFmt w:val="bullet"/>
      <w:lvlText w:val="•"/>
      <w:lvlJc w:val="left"/>
      <w:pPr>
        <w:ind w:left="7405" w:hanging="360"/>
      </w:pPr>
      <w:rPr>
        <w:rFonts w:hint="default"/>
        <w:lang w:val="en-US" w:eastAsia="en-US" w:bidi="ar-SA"/>
      </w:rPr>
    </w:lvl>
  </w:abstractNum>
  <w:abstractNum w:abstractNumId="40" w15:restartNumberingAfterBreak="0">
    <w:nsid w:val="3E127635"/>
    <w:multiLevelType w:val="multilevel"/>
    <w:tmpl w:val="3E12763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406B0B76"/>
    <w:multiLevelType w:val="hybridMultilevel"/>
    <w:tmpl w:val="BEAC5EFE"/>
    <w:lvl w:ilvl="0" w:tplc="CFDE08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992EB28">
      <w:numFmt w:val="bullet"/>
      <w:lvlText w:val="•"/>
      <w:lvlJc w:val="left"/>
      <w:pPr>
        <w:ind w:left="1573" w:hanging="360"/>
      </w:pPr>
      <w:rPr>
        <w:rFonts w:hint="default"/>
        <w:lang w:val="en-US" w:eastAsia="en-US" w:bidi="ar-SA"/>
      </w:rPr>
    </w:lvl>
    <w:lvl w:ilvl="2" w:tplc="F27C33EE">
      <w:numFmt w:val="bullet"/>
      <w:lvlText w:val="•"/>
      <w:lvlJc w:val="left"/>
      <w:pPr>
        <w:ind w:left="2406" w:hanging="360"/>
      </w:pPr>
      <w:rPr>
        <w:rFonts w:hint="default"/>
        <w:lang w:val="en-US" w:eastAsia="en-US" w:bidi="ar-SA"/>
      </w:rPr>
    </w:lvl>
    <w:lvl w:ilvl="3" w:tplc="B0961514">
      <w:numFmt w:val="bullet"/>
      <w:lvlText w:val="•"/>
      <w:lvlJc w:val="left"/>
      <w:pPr>
        <w:ind w:left="3239" w:hanging="360"/>
      </w:pPr>
      <w:rPr>
        <w:rFonts w:hint="default"/>
        <w:lang w:val="en-US" w:eastAsia="en-US" w:bidi="ar-SA"/>
      </w:rPr>
    </w:lvl>
    <w:lvl w:ilvl="4" w:tplc="057EEF96">
      <w:numFmt w:val="bullet"/>
      <w:lvlText w:val="•"/>
      <w:lvlJc w:val="left"/>
      <w:pPr>
        <w:ind w:left="4072" w:hanging="360"/>
      </w:pPr>
      <w:rPr>
        <w:rFonts w:hint="default"/>
        <w:lang w:val="en-US" w:eastAsia="en-US" w:bidi="ar-SA"/>
      </w:rPr>
    </w:lvl>
    <w:lvl w:ilvl="5" w:tplc="F7481B90">
      <w:numFmt w:val="bullet"/>
      <w:lvlText w:val="•"/>
      <w:lvlJc w:val="left"/>
      <w:pPr>
        <w:ind w:left="4906" w:hanging="360"/>
      </w:pPr>
      <w:rPr>
        <w:rFonts w:hint="default"/>
        <w:lang w:val="en-US" w:eastAsia="en-US" w:bidi="ar-SA"/>
      </w:rPr>
    </w:lvl>
    <w:lvl w:ilvl="6" w:tplc="E5F0E82C">
      <w:numFmt w:val="bullet"/>
      <w:lvlText w:val="•"/>
      <w:lvlJc w:val="left"/>
      <w:pPr>
        <w:ind w:left="5739" w:hanging="360"/>
      </w:pPr>
      <w:rPr>
        <w:rFonts w:hint="default"/>
        <w:lang w:val="en-US" w:eastAsia="en-US" w:bidi="ar-SA"/>
      </w:rPr>
    </w:lvl>
    <w:lvl w:ilvl="7" w:tplc="6D4EC71E">
      <w:numFmt w:val="bullet"/>
      <w:lvlText w:val="•"/>
      <w:lvlJc w:val="left"/>
      <w:pPr>
        <w:ind w:left="6572" w:hanging="360"/>
      </w:pPr>
      <w:rPr>
        <w:rFonts w:hint="default"/>
        <w:lang w:val="en-US" w:eastAsia="en-US" w:bidi="ar-SA"/>
      </w:rPr>
    </w:lvl>
    <w:lvl w:ilvl="8" w:tplc="723853F4">
      <w:numFmt w:val="bullet"/>
      <w:lvlText w:val="•"/>
      <w:lvlJc w:val="left"/>
      <w:pPr>
        <w:ind w:left="7405" w:hanging="360"/>
      </w:pPr>
      <w:rPr>
        <w:rFonts w:hint="default"/>
        <w:lang w:val="en-US" w:eastAsia="en-US" w:bidi="ar-SA"/>
      </w:rPr>
    </w:lvl>
  </w:abstractNum>
  <w:abstractNum w:abstractNumId="42" w15:restartNumberingAfterBreak="0">
    <w:nsid w:val="419C4191"/>
    <w:multiLevelType w:val="multilevel"/>
    <w:tmpl w:val="182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738EE"/>
    <w:multiLevelType w:val="multilevel"/>
    <w:tmpl w:val="41A73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43A83711"/>
    <w:multiLevelType w:val="hybridMultilevel"/>
    <w:tmpl w:val="A0708C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457C6F3A"/>
    <w:multiLevelType w:val="multilevel"/>
    <w:tmpl w:val="B9E2B6BA"/>
    <w:lvl w:ilvl="0">
      <w:start w:val="5"/>
      <w:numFmt w:val="decimal"/>
      <w:lvlText w:val="%1"/>
      <w:lvlJc w:val="left"/>
      <w:pPr>
        <w:ind w:left="560" w:hanging="560"/>
      </w:pPr>
      <w:rPr>
        <w:rFonts w:hint="default"/>
      </w:rPr>
    </w:lvl>
    <w:lvl w:ilvl="1">
      <w:start w:val="2"/>
      <w:numFmt w:val="decimal"/>
      <w:lvlText w:val="%1.%2"/>
      <w:lvlJc w:val="left"/>
      <w:pPr>
        <w:ind w:left="868" w:hanging="560"/>
      </w:pPr>
      <w:rPr>
        <w:rFonts w:hint="default"/>
      </w:rPr>
    </w:lvl>
    <w:lvl w:ilvl="2">
      <w:start w:val="3"/>
      <w:numFmt w:val="decimal"/>
      <w:lvlText w:val="%1.%2.%3"/>
      <w:lvlJc w:val="left"/>
      <w:pPr>
        <w:ind w:left="1336" w:hanging="720"/>
      </w:pPr>
      <w:rPr>
        <w:rFonts w:hint="default"/>
      </w:rPr>
    </w:lvl>
    <w:lvl w:ilvl="3">
      <w:start w:val="1"/>
      <w:numFmt w:val="decimal"/>
      <w:lvlText w:val="%1.%2.%3.%4"/>
      <w:lvlJc w:val="left"/>
      <w:pPr>
        <w:ind w:left="2004" w:hanging="1080"/>
      </w:pPr>
      <w:rPr>
        <w:rFonts w:hint="default"/>
      </w:rPr>
    </w:lvl>
    <w:lvl w:ilvl="4">
      <w:start w:val="1"/>
      <w:numFmt w:val="decimal"/>
      <w:lvlText w:val="%1.%2.%3.%4.%5"/>
      <w:lvlJc w:val="left"/>
      <w:pPr>
        <w:ind w:left="2312" w:hanging="1080"/>
      </w:pPr>
      <w:rPr>
        <w:rFonts w:hint="default"/>
      </w:rPr>
    </w:lvl>
    <w:lvl w:ilvl="5">
      <w:start w:val="1"/>
      <w:numFmt w:val="decimal"/>
      <w:lvlText w:val="%1.%2.%3.%4.%5.%6"/>
      <w:lvlJc w:val="left"/>
      <w:pPr>
        <w:ind w:left="2980" w:hanging="1440"/>
      </w:pPr>
      <w:rPr>
        <w:rFonts w:hint="default"/>
      </w:rPr>
    </w:lvl>
    <w:lvl w:ilvl="6">
      <w:start w:val="1"/>
      <w:numFmt w:val="decimal"/>
      <w:lvlText w:val="%1.%2.%3.%4.%5.%6.%7"/>
      <w:lvlJc w:val="left"/>
      <w:pPr>
        <w:ind w:left="3288" w:hanging="1440"/>
      </w:pPr>
      <w:rPr>
        <w:rFonts w:hint="default"/>
      </w:rPr>
    </w:lvl>
    <w:lvl w:ilvl="7">
      <w:start w:val="1"/>
      <w:numFmt w:val="decimal"/>
      <w:lvlText w:val="%1.%2.%3.%4.%5.%6.%7.%8"/>
      <w:lvlJc w:val="left"/>
      <w:pPr>
        <w:ind w:left="3956" w:hanging="1800"/>
      </w:pPr>
      <w:rPr>
        <w:rFonts w:hint="default"/>
      </w:rPr>
    </w:lvl>
    <w:lvl w:ilvl="8">
      <w:start w:val="1"/>
      <w:numFmt w:val="decimal"/>
      <w:lvlText w:val="%1.%2.%3.%4.%5.%6.%7.%8.%9"/>
      <w:lvlJc w:val="left"/>
      <w:pPr>
        <w:ind w:left="4624" w:hanging="2160"/>
      </w:pPr>
      <w:rPr>
        <w:rFonts w:hint="default"/>
      </w:rPr>
    </w:lvl>
  </w:abstractNum>
  <w:abstractNum w:abstractNumId="46" w15:restartNumberingAfterBreak="0">
    <w:nsid w:val="48AD67B6"/>
    <w:multiLevelType w:val="hybridMultilevel"/>
    <w:tmpl w:val="DED08E66"/>
    <w:lvl w:ilvl="0" w:tplc="40090001">
      <w:start w:val="1"/>
      <w:numFmt w:val="bullet"/>
      <w:lvlText w:val=""/>
      <w:lvlJc w:val="left"/>
      <w:pPr>
        <w:ind w:left="1462" w:hanging="360"/>
      </w:pPr>
      <w:rPr>
        <w:rFonts w:ascii="Symbol" w:hAnsi="Symbol" w:hint="default"/>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47" w15:restartNumberingAfterBreak="0">
    <w:nsid w:val="4AEF74DF"/>
    <w:multiLevelType w:val="multilevel"/>
    <w:tmpl w:val="C67ABD4A"/>
    <w:lvl w:ilvl="0">
      <w:start w:val="5"/>
      <w:numFmt w:val="decimal"/>
      <w:lvlText w:val="%1"/>
      <w:lvlJc w:val="left"/>
      <w:pPr>
        <w:ind w:left="560" w:hanging="560"/>
      </w:pPr>
      <w:rPr>
        <w:rFonts w:hint="default"/>
      </w:rPr>
    </w:lvl>
    <w:lvl w:ilvl="1">
      <w:start w:val="1"/>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48" w15:restartNumberingAfterBreak="0">
    <w:nsid w:val="4B52602E"/>
    <w:multiLevelType w:val="hybridMultilevel"/>
    <w:tmpl w:val="0ECCF1C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49" w15:restartNumberingAfterBreak="0">
    <w:nsid w:val="4F5662E9"/>
    <w:multiLevelType w:val="multilevel"/>
    <w:tmpl w:val="A98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F03EB3"/>
    <w:multiLevelType w:val="multilevel"/>
    <w:tmpl w:val="2A8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41C33"/>
    <w:multiLevelType w:val="hybridMultilevel"/>
    <w:tmpl w:val="0D4A201E"/>
    <w:lvl w:ilvl="0" w:tplc="79B23E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A3211BE">
      <w:numFmt w:val="bullet"/>
      <w:lvlText w:val="•"/>
      <w:lvlJc w:val="left"/>
      <w:pPr>
        <w:ind w:left="1573" w:hanging="360"/>
      </w:pPr>
      <w:rPr>
        <w:rFonts w:hint="default"/>
        <w:lang w:val="en-US" w:eastAsia="en-US" w:bidi="ar-SA"/>
      </w:rPr>
    </w:lvl>
    <w:lvl w:ilvl="2" w:tplc="E71A619C">
      <w:numFmt w:val="bullet"/>
      <w:lvlText w:val="•"/>
      <w:lvlJc w:val="left"/>
      <w:pPr>
        <w:ind w:left="2406" w:hanging="360"/>
      </w:pPr>
      <w:rPr>
        <w:rFonts w:hint="default"/>
        <w:lang w:val="en-US" w:eastAsia="en-US" w:bidi="ar-SA"/>
      </w:rPr>
    </w:lvl>
    <w:lvl w:ilvl="3" w:tplc="FD44A476">
      <w:numFmt w:val="bullet"/>
      <w:lvlText w:val="•"/>
      <w:lvlJc w:val="left"/>
      <w:pPr>
        <w:ind w:left="3239" w:hanging="360"/>
      </w:pPr>
      <w:rPr>
        <w:rFonts w:hint="default"/>
        <w:lang w:val="en-US" w:eastAsia="en-US" w:bidi="ar-SA"/>
      </w:rPr>
    </w:lvl>
    <w:lvl w:ilvl="4" w:tplc="E7FE995E">
      <w:numFmt w:val="bullet"/>
      <w:lvlText w:val="•"/>
      <w:lvlJc w:val="left"/>
      <w:pPr>
        <w:ind w:left="4072" w:hanging="360"/>
      </w:pPr>
      <w:rPr>
        <w:rFonts w:hint="default"/>
        <w:lang w:val="en-US" w:eastAsia="en-US" w:bidi="ar-SA"/>
      </w:rPr>
    </w:lvl>
    <w:lvl w:ilvl="5" w:tplc="39C80BE6">
      <w:numFmt w:val="bullet"/>
      <w:lvlText w:val="•"/>
      <w:lvlJc w:val="left"/>
      <w:pPr>
        <w:ind w:left="4906" w:hanging="360"/>
      </w:pPr>
      <w:rPr>
        <w:rFonts w:hint="default"/>
        <w:lang w:val="en-US" w:eastAsia="en-US" w:bidi="ar-SA"/>
      </w:rPr>
    </w:lvl>
    <w:lvl w:ilvl="6" w:tplc="BE5EAC6C">
      <w:numFmt w:val="bullet"/>
      <w:lvlText w:val="•"/>
      <w:lvlJc w:val="left"/>
      <w:pPr>
        <w:ind w:left="5739" w:hanging="360"/>
      </w:pPr>
      <w:rPr>
        <w:rFonts w:hint="default"/>
        <w:lang w:val="en-US" w:eastAsia="en-US" w:bidi="ar-SA"/>
      </w:rPr>
    </w:lvl>
    <w:lvl w:ilvl="7" w:tplc="2E48CEB8">
      <w:numFmt w:val="bullet"/>
      <w:lvlText w:val="•"/>
      <w:lvlJc w:val="left"/>
      <w:pPr>
        <w:ind w:left="6572" w:hanging="360"/>
      </w:pPr>
      <w:rPr>
        <w:rFonts w:hint="default"/>
        <w:lang w:val="en-US" w:eastAsia="en-US" w:bidi="ar-SA"/>
      </w:rPr>
    </w:lvl>
    <w:lvl w:ilvl="8" w:tplc="24063C02">
      <w:numFmt w:val="bullet"/>
      <w:lvlText w:val="•"/>
      <w:lvlJc w:val="left"/>
      <w:pPr>
        <w:ind w:left="7405" w:hanging="360"/>
      </w:pPr>
      <w:rPr>
        <w:rFonts w:hint="default"/>
        <w:lang w:val="en-US" w:eastAsia="en-US" w:bidi="ar-SA"/>
      </w:rPr>
    </w:lvl>
  </w:abstractNum>
  <w:abstractNum w:abstractNumId="52" w15:restartNumberingAfterBreak="0">
    <w:nsid w:val="5C613090"/>
    <w:multiLevelType w:val="multilevel"/>
    <w:tmpl w:val="747E9A3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3" w15:restartNumberingAfterBreak="0">
    <w:nsid w:val="5F9241B3"/>
    <w:multiLevelType w:val="multilevel"/>
    <w:tmpl w:val="863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44CFC"/>
    <w:multiLevelType w:val="multilevel"/>
    <w:tmpl w:val="25F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063BD8"/>
    <w:multiLevelType w:val="multilevel"/>
    <w:tmpl w:val="24A08916"/>
    <w:lvl w:ilvl="0">
      <w:start w:val="5"/>
      <w:numFmt w:val="decimal"/>
      <w:lvlText w:val="%1"/>
      <w:lvlJc w:val="left"/>
      <w:pPr>
        <w:ind w:left="560" w:hanging="560"/>
      </w:pPr>
      <w:rPr>
        <w:rFonts w:hint="default"/>
      </w:rPr>
    </w:lvl>
    <w:lvl w:ilvl="1">
      <w:start w:val="2"/>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56" w15:restartNumberingAfterBreak="0">
    <w:nsid w:val="629362C3"/>
    <w:multiLevelType w:val="multilevel"/>
    <w:tmpl w:val="285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2E7DBA"/>
    <w:multiLevelType w:val="multilevel"/>
    <w:tmpl w:val="5CD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F5A26"/>
    <w:multiLevelType w:val="hybridMultilevel"/>
    <w:tmpl w:val="7E0C00C0"/>
    <w:lvl w:ilvl="0" w:tplc="2F5E881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1DABA66">
      <w:numFmt w:val="bullet"/>
      <w:lvlText w:val="•"/>
      <w:lvlJc w:val="left"/>
      <w:pPr>
        <w:ind w:left="1573" w:hanging="360"/>
      </w:pPr>
      <w:rPr>
        <w:rFonts w:hint="default"/>
        <w:lang w:val="en-US" w:eastAsia="en-US" w:bidi="ar-SA"/>
      </w:rPr>
    </w:lvl>
    <w:lvl w:ilvl="2" w:tplc="4C663D8A">
      <w:numFmt w:val="bullet"/>
      <w:lvlText w:val="•"/>
      <w:lvlJc w:val="left"/>
      <w:pPr>
        <w:ind w:left="2406" w:hanging="360"/>
      </w:pPr>
      <w:rPr>
        <w:rFonts w:hint="default"/>
        <w:lang w:val="en-US" w:eastAsia="en-US" w:bidi="ar-SA"/>
      </w:rPr>
    </w:lvl>
    <w:lvl w:ilvl="3" w:tplc="32F8BCB6">
      <w:numFmt w:val="bullet"/>
      <w:lvlText w:val="•"/>
      <w:lvlJc w:val="left"/>
      <w:pPr>
        <w:ind w:left="3239" w:hanging="360"/>
      </w:pPr>
      <w:rPr>
        <w:rFonts w:hint="default"/>
        <w:lang w:val="en-US" w:eastAsia="en-US" w:bidi="ar-SA"/>
      </w:rPr>
    </w:lvl>
    <w:lvl w:ilvl="4" w:tplc="3EACA23A">
      <w:numFmt w:val="bullet"/>
      <w:lvlText w:val="•"/>
      <w:lvlJc w:val="left"/>
      <w:pPr>
        <w:ind w:left="4072" w:hanging="360"/>
      </w:pPr>
      <w:rPr>
        <w:rFonts w:hint="default"/>
        <w:lang w:val="en-US" w:eastAsia="en-US" w:bidi="ar-SA"/>
      </w:rPr>
    </w:lvl>
    <w:lvl w:ilvl="5" w:tplc="F98E6AA0">
      <w:numFmt w:val="bullet"/>
      <w:lvlText w:val="•"/>
      <w:lvlJc w:val="left"/>
      <w:pPr>
        <w:ind w:left="4906" w:hanging="360"/>
      </w:pPr>
      <w:rPr>
        <w:rFonts w:hint="default"/>
        <w:lang w:val="en-US" w:eastAsia="en-US" w:bidi="ar-SA"/>
      </w:rPr>
    </w:lvl>
    <w:lvl w:ilvl="6" w:tplc="DB00358C">
      <w:numFmt w:val="bullet"/>
      <w:lvlText w:val="•"/>
      <w:lvlJc w:val="left"/>
      <w:pPr>
        <w:ind w:left="5739" w:hanging="360"/>
      </w:pPr>
      <w:rPr>
        <w:rFonts w:hint="default"/>
        <w:lang w:val="en-US" w:eastAsia="en-US" w:bidi="ar-SA"/>
      </w:rPr>
    </w:lvl>
    <w:lvl w:ilvl="7" w:tplc="B4385E16">
      <w:numFmt w:val="bullet"/>
      <w:lvlText w:val="•"/>
      <w:lvlJc w:val="left"/>
      <w:pPr>
        <w:ind w:left="6572" w:hanging="360"/>
      </w:pPr>
      <w:rPr>
        <w:rFonts w:hint="default"/>
        <w:lang w:val="en-US" w:eastAsia="en-US" w:bidi="ar-SA"/>
      </w:rPr>
    </w:lvl>
    <w:lvl w:ilvl="8" w:tplc="E514EB2C">
      <w:numFmt w:val="bullet"/>
      <w:lvlText w:val="•"/>
      <w:lvlJc w:val="left"/>
      <w:pPr>
        <w:ind w:left="7405" w:hanging="360"/>
      </w:pPr>
      <w:rPr>
        <w:rFonts w:hint="default"/>
        <w:lang w:val="en-US" w:eastAsia="en-US" w:bidi="ar-SA"/>
      </w:rPr>
    </w:lvl>
  </w:abstractNum>
  <w:abstractNum w:abstractNumId="59" w15:restartNumberingAfterBreak="0">
    <w:nsid w:val="69361802"/>
    <w:multiLevelType w:val="multilevel"/>
    <w:tmpl w:val="452C1384"/>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b/>
        <w:bCs/>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60" w15:restartNumberingAfterBreak="0">
    <w:nsid w:val="6BA30F7D"/>
    <w:multiLevelType w:val="multilevel"/>
    <w:tmpl w:val="CE3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C05859"/>
    <w:multiLevelType w:val="multilevel"/>
    <w:tmpl w:val="3AD80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876EC3"/>
    <w:multiLevelType w:val="multilevel"/>
    <w:tmpl w:val="F46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E7CDD"/>
    <w:multiLevelType w:val="hybridMultilevel"/>
    <w:tmpl w:val="922066A4"/>
    <w:lvl w:ilvl="0" w:tplc="40090017">
      <w:start w:val="1"/>
      <w:numFmt w:val="lowerLetter"/>
      <w:lvlText w:val="%1)"/>
      <w:lvlJc w:val="left"/>
      <w:pPr>
        <w:ind w:left="1462" w:hanging="360"/>
      </w:pPr>
    </w:lvl>
    <w:lvl w:ilvl="1" w:tplc="40090019" w:tentative="1">
      <w:start w:val="1"/>
      <w:numFmt w:val="lowerLetter"/>
      <w:lvlText w:val="%2."/>
      <w:lvlJc w:val="left"/>
      <w:pPr>
        <w:ind w:left="2182" w:hanging="360"/>
      </w:pPr>
    </w:lvl>
    <w:lvl w:ilvl="2" w:tplc="4009001B" w:tentative="1">
      <w:start w:val="1"/>
      <w:numFmt w:val="lowerRoman"/>
      <w:lvlText w:val="%3."/>
      <w:lvlJc w:val="right"/>
      <w:pPr>
        <w:ind w:left="2902" w:hanging="180"/>
      </w:pPr>
    </w:lvl>
    <w:lvl w:ilvl="3" w:tplc="4009000F" w:tentative="1">
      <w:start w:val="1"/>
      <w:numFmt w:val="decimal"/>
      <w:lvlText w:val="%4."/>
      <w:lvlJc w:val="left"/>
      <w:pPr>
        <w:ind w:left="3622" w:hanging="360"/>
      </w:pPr>
    </w:lvl>
    <w:lvl w:ilvl="4" w:tplc="40090019" w:tentative="1">
      <w:start w:val="1"/>
      <w:numFmt w:val="lowerLetter"/>
      <w:lvlText w:val="%5."/>
      <w:lvlJc w:val="left"/>
      <w:pPr>
        <w:ind w:left="4342" w:hanging="360"/>
      </w:pPr>
    </w:lvl>
    <w:lvl w:ilvl="5" w:tplc="4009001B" w:tentative="1">
      <w:start w:val="1"/>
      <w:numFmt w:val="lowerRoman"/>
      <w:lvlText w:val="%6."/>
      <w:lvlJc w:val="right"/>
      <w:pPr>
        <w:ind w:left="5062" w:hanging="180"/>
      </w:pPr>
    </w:lvl>
    <w:lvl w:ilvl="6" w:tplc="4009000F" w:tentative="1">
      <w:start w:val="1"/>
      <w:numFmt w:val="decimal"/>
      <w:lvlText w:val="%7."/>
      <w:lvlJc w:val="left"/>
      <w:pPr>
        <w:ind w:left="5782" w:hanging="360"/>
      </w:pPr>
    </w:lvl>
    <w:lvl w:ilvl="7" w:tplc="40090019" w:tentative="1">
      <w:start w:val="1"/>
      <w:numFmt w:val="lowerLetter"/>
      <w:lvlText w:val="%8."/>
      <w:lvlJc w:val="left"/>
      <w:pPr>
        <w:ind w:left="6502" w:hanging="360"/>
      </w:pPr>
    </w:lvl>
    <w:lvl w:ilvl="8" w:tplc="4009001B" w:tentative="1">
      <w:start w:val="1"/>
      <w:numFmt w:val="lowerRoman"/>
      <w:lvlText w:val="%9."/>
      <w:lvlJc w:val="right"/>
      <w:pPr>
        <w:ind w:left="7222" w:hanging="180"/>
      </w:pPr>
    </w:lvl>
  </w:abstractNum>
  <w:abstractNum w:abstractNumId="64" w15:restartNumberingAfterBreak="0">
    <w:nsid w:val="70C7429F"/>
    <w:multiLevelType w:val="singleLevel"/>
    <w:tmpl w:val="70C7429F"/>
    <w:lvl w:ilvl="0">
      <w:start w:val="1"/>
      <w:numFmt w:val="bullet"/>
      <w:lvlText w:val=""/>
      <w:lvlJc w:val="left"/>
      <w:pPr>
        <w:tabs>
          <w:tab w:val="left" w:pos="840"/>
        </w:tabs>
        <w:ind w:left="840" w:hanging="420"/>
      </w:pPr>
      <w:rPr>
        <w:rFonts w:ascii="Wingdings" w:hAnsi="Wingdings" w:hint="default"/>
        <w:sz w:val="14"/>
        <w:szCs w:val="14"/>
      </w:rPr>
    </w:lvl>
  </w:abstractNum>
  <w:abstractNum w:abstractNumId="65" w15:restartNumberingAfterBreak="0">
    <w:nsid w:val="722C6099"/>
    <w:multiLevelType w:val="multilevel"/>
    <w:tmpl w:val="449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44739E"/>
    <w:multiLevelType w:val="multilevel"/>
    <w:tmpl w:val="9BB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3151A3"/>
    <w:multiLevelType w:val="multilevel"/>
    <w:tmpl w:val="447008E2"/>
    <w:lvl w:ilvl="0">
      <w:start w:val="5"/>
      <w:numFmt w:val="decimal"/>
      <w:lvlText w:val="%1"/>
      <w:lvlJc w:val="left"/>
      <w:pPr>
        <w:ind w:left="480" w:hanging="480"/>
      </w:pPr>
      <w:rPr>
        <w:rFonts w:hint="default"/>
      </w:rPr>
    </w:lvl>
    <w:lvl w:ilvl="1">
      <w:start w:val="3"/>
      <w:numFmt w:val="decimal"/>
      <w:lvlText w:val="%1.%2"/>
      <w:lvlJc w:val="left"/>
      <w:pPr>
        <w:ind w:left="785" w:hanging="480"/>
      </w:pPr>
      <w:rPr>
        <w:rFonts w:hint="default"/>
      </w:rPr>
    </w:lvl>
    <w:lvl w:ilvl="2">
      <w:start w:val="1"/>
      <w:numFmt w:val="decimal"/>
      <w:lvlText w:val="%1.%2.%3"/>
      <w:lvlJc w:val="left"/>
      <w:pPr>
        <w:ind w:left="1330" w:hanging="720"/>
      </w:pPr>
      <w:rPr>
        <w:rFonts w:hint="default"/>
      </w:rPr>
    </w:lvl>
    <w:lvl w:ilvl="3">
      <w:start w:val="1"/>
      <w:numFmt w:val="decimal"/>
      <w:lvlText w:val="%1.%2.%3.%4"/>
      <w:lvlJc w:val="left"/>
      <w:pPr>
        <w:ind w:left="1635" w:hanging="720"/>
      </w:pPr>
      <w:rPr>
        <w:rFonts w:hint="default"/>
      </w:rPr>
    </w:lvl>
    <w:lvl w:ilvl="4">
      <w:start w:val="1"/>
      <w:numFmt w:val="decimal"/>
      <w:lvlText w:val="%1.%2.%3.%4.%5"/>
      <w:lvlJc w:val="left"/>
      <w:pPr>
        <w:ind w:left="2300" w:hanging="1080"/>
      </w:pPr>
      <w:rPr>
        <w:rFonts w:hint="default"/>
      </w:rPr>
    </w:lvl>
    <w:lvl w:ilvl="5">
      <w:start w:val="1"/>
      <w:numFmt w:val="decimal"/>
      <w:lvlText w:val="%1.%2.%3.%4.%5.%6"/>
      <w:lvlJc w:val="left"/>
      <w:pPr>
        <w:ind w:left="2605" w:hanging="1080"/>
      </w:pPr>
      <w:rPr>
        <w:rFonts w:hint="default"/>
      </w:rPr>
    </w:lvl>
    <w:lvl w:ilvl="6">
      <w:start w:val="1"/>
      <w:numFmt w:val="decimal"/>
      <w:lvlText w:val="%1.%2.%3.%4.%5.%6.%7"/>
      <w:lvlJc w:val="left"/>
      <w:pPr>
        <w:ind w:left="3270" w:hanging="1440"/>
      </w:pPr>
      <w:rPr>
        <w:rFonts w:hint="default"/>
      </w:rPr>
    </w:lvl>
    <w:lvl w:ilvl="7">
      <w:start w:val="1"/>
      <w:numFmt w:val="decimal"/>
      <w:lvlText w:val="%1.%2.%3.%4.%5.%6.%7.%8"/>
      <w:lvlJc w:val="left"/>
      <w:pPr>
        <w:ind w:left="3575" w:hanging="1440"/>
      </w:pPr>
      <w:rPr>
        <w:rFonts w:hint="default"/>
      </w:rPr>
    </w:lvl>
    <w:lvl w:ilvl="8">
      <w:start w:val="1"/>
      <w:numFmt w:val="decimal"/>
      <w:lvlText w:val="%1.%2.%3.%4.%5.%6.%7.%8.%9"/>
      <w:lvlJc w:val="left"/>
      <w:pPr>
        <w:ind w:left="4240" w:hanging="1800"/>
      </w:pPr>
      <w:rPr>
        <w:rFonts w:hint="default"/>
      </w:rPr>
    </w:lvl>
  </w:abstractNum>
  <w:abstractNum w:abstractNumId="68" w15:restartNumberingAfterBreak="0">
    <w:nsid w:val="77C0CCC8"/>
    <w:multiLevelType w:val="singleLevel"/>
    <w:tmpl w:val="77C0CCC8"/>
    <w:lvl w:ilvl="0">
      <w:start w:val="1"/>
      <w:numFmt w:val="bullet"/>
      <w:lvlText w:val=""/>
      <w:lvlJc w:val="left"/>
      <w:pPr>
        <w:tabs>
          <w:tab w:val="left" w:pos="840"/>
        </w:tabs>
        <w:ind w:left="840" w:hanging="420"/>
      </w:pPr>
      <w:rPr>
        <w:rFonts w:ascii="Wingdings" w:hAnsi="Wingdings" w:hint="default"/>
        <w:sz w:val="14"/>
        <w:szCs w:val="14"/>
      </w:rPr>
    </w:lvl>
  </w:abstractNum>
  <w:abstractNum w:abstractNumId="69" w15:restartNumberingAfterBreak="0">
    <w:nsid w:val="78A81879"/>
    <w:multiLevelType w:val="multilevel"/>
    <w:tmpl w:val="DF82000E"/>
    <w:lvl w:ilvl="0">
      <w:start w:val="7"/>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hint="default"/>
        <w:b/>
        <w:bCs/>
        <w:spacing w:val="-2"/>
        <w:w w:val="100"/>
        <w:lang w:val="en-US" w:eastAsia="en-US" w:bidi="ar-SA"/>
      </w:rPr>
    </w:lvl>
    <w:lvl w:ilvl="2">
      <w:start w:val="1"/>
      <w:numFmt w:val="decimal"/>
      <w:lvlText w:val="%1.%2.%3"/>
      <w:lvlJc w:val="left"/>
      <w:pPr>
        <w:ind w:left="593" w:hanging="593"/>
      </w:pPr>
      <w:rPr>
        <w:rFonts w:ascii="Calibri" w:eastAsia="Calibri" w:hAnsi="Calibri" w:cs="Calibri" w:hint="default"/>
        <w:b/>
        <w:bCs/>
        <w:i w:val="0"/>
        <w:iCs w:val="0"/>
        <w:spacing w:val="-1"/>
        <w:w w:val="99"/>
        <w:sz w:val="26"/>
        <w:szCs w:val="26"/>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960" w:hanging="360"/>
      </w:pPr>
      <w:rPr>
        <w:rFonts w:hint="default"/>
        <w:lang w:val="en-US" w:eastAsia="en-US" w:bidi="ar-SA"/>
      </w:rPr>
    </w:lvl>
    <w:lvl w:ilvl="5">
      <w:numFmt w:val="bullet"/>
      <w:lvlText w:val="•"/>
      <w:lvlJc w:val="left"/>
      <w:pPr>
        <w:ind w:left="1081" w:hanging="360"/>
      </w:pPr>
      <w:rPr>
        <w:rFonts w:hint="default"/>
        <w:lang w:val="en-US" w:eastAsia="en-US" w:bidi="ar-SA"/>
      </w:rPr>
    </w:lvl>
    <w:lvl w:ilvl="6">
      <w:numFmt w:val="bullet"/>
      <w:lvlText w:val="•"/>
      <w:lvlJc w:val="left"/>
      <w:pPr>
        <w:ind w:left="1203" w:hanging="360"/>
      </w:pPr>
      <w:rPr>
        <w:rFonts w:hint="default"/>
        <w:lang w:val="en-US" w:eastAsia="en-US" w:bidi="ar-SA"/>
      </w:rPr>
    </w:lvl>
    <w:lvl w:ilvl="7">
      <w:numFmt w:val="bullet"/>
      <w:lvlText w:val="•"/>
      <w:lvlJc w:val="left"/>
      <w:pPr>
        <w:ind w:left="1325" w:hanging="360"/>
      </w:pPr>
      <w:rPr>
        <w:rFonts w:hint="default"/>
        <w:lang w:val="en-US" w:eastAsia="en-US" w:bidi="ar-SA"/>
      </w:rPr>
    </w:lvl>
    <w:lvl w:ilvl="8">
      <w:numFmt w:val="bullet"/>
      <w:lvlText w:val="•"/>
      <w:lvlJc w:val="left"/>
      <w:pPr>
        <w:ind w:left="1446" w:hanging="360"/>
      </w:pPr>
      <w:rPr>
        <w:rFonts w:hint="default"/>
        <w:lang w:val="en-US" w:eastAsia="en-US" w:bidi="ar-SA"/>
      </w:rPr>
    </w:lvl>
  </w:abstractNum>
  <w:abstractNum w:abstractNumId="70" w15:restartNumberingAfterBreak="0">
    <w:nsid w:val="78BE5AA3"/>
    <w:multiLevelType w:val="hybridMultilevel"/>
    <w:tmpl w:val="EF52E142"/>
    <w:lvl w:ilvl="0" w:tplc="4009000B">
      <w:start w:val="1"/>
      <w:numFmt w:val="bullet"/>
      <w:lvlText w:val=""/>
      <w:lvlJc w:val="left"/>
      <w:pPr>
        <w:ind w:left="1163" w:hanging="360"/>
      </w:pPr>
      <w:rPr>
        <w:rFonts w:ascii="Wingdings" w:hAnsi="Wingdings" w:hint="default"/>
      </w:rPr>
    </w:lvl>
    <w:lvl w:ilvl="1" w:tplc="40090003" w:tentative="1">
      <w:start w:val="1"/>
      <w:numFmt w:val="bullet"/>
      <w:lvlText w:val="o"/>
      <w:lvlJc w:val="left"/>
      <w:pPr>
        <w:ind w:left="1883" w:hanging="360"/>
      </w:pPr>
      <w:rPr>
        <w:rFonts w:ascii="Courier New" w:hAnsi="Courier New" w:cs="Courier New" w:hint="default"/>
      </w:rPr>
    </w:lvl>
    <w:lvl w:ilvl="2" w:tplc="40090005" w:tentative="1">
      <w:start w:val="1"/>
      <w:numFmt w:val="bullet"/>
      <w:lvlText w:val=""/>
      <w:lvlJc w:val="left"/>
      <w:pPr>
        <w:ind w:left="2603" w:hanging="360"/>
      </w:pPr>
      <w:rPr>
        <w:rFonts w:ascii="Wingdings" w:hAnsi="Wingdings" w:hint="default"/>
      </w:rPr>
    </w:lvl>
    <w:lvl w:ilvl="3" w:tplc="40090001" w:tentative="1">
      <w:start w:val="1"/>
      <w:numFmt w:val="bullet"/>
      <w:lvlText w:val=""/>
      <w:lvlJc w:val="left"/>
      <w:pPr>
        <w:ind w:left="3323" w:hanging="360"/>
      </w:pPr>
      <w:rPr>
        <w:rFonts w:ascii="Symbol" w:hAnsi="Symbol" w:hint="default"/>
      </w:rPr>
    </w:lvl>
    <w:lvl w:ilvl="4" w:tplc="40090003" w:tentative="1">
      <w:start w:val="1"/>
      <w:numFmt w:val="bullet"/>
      <w:lvlText w:val="o"/>
      <w:lvlJc w:val="left"/>
      <w:pPr>
        <w:ind w:left="4043" w:hanging="360"/>
      </w:pPr>
      <w:rPr>
        <w:rFonts w:ascii="Courier New" w:hAnsi="Courier New" w:cs="Courier New" w:hint="default"/>
      </w:rPr>
    </w:lvl>
    <w:lvl w:ilvl="5" w:tplc="40090005" w:tentative="1">
      <w:start w:val="1"/>
      <w:numFmt w:val="bullet"/>
      <w:lvlText w:val=""/>
      <w:lvlJc w:val="left"/>
      <w:pPr>
        <w:ind w:left="4763" w:hanging="360"/>
      </w:pPr>
      <w:rPr>
        <w:rFonts w:ascii="Wingdings" w:hAnsi="Wingdings" w:hint="default"/>
      </w:rPr>
    </w:lvl>
    <w:lvl w:ilvl="6" w:tplc="40090001" w:tentative="1">
      <w:start w:val="1"/>
      <w:numFmt w:val="bullet"/>
      <w:lvlText w:val=""/>
      <w:lvlJc w:val="left"/>
      <w:pPr>
        <w:ind w:left="5483" w:hanging="360"/>
      </w:pPr>
      <w:rPr>
        <w:rFonts w:ascii="Symbol" w:hAnsi="Symbol" w:hint="default"/>
      </w:rPr>
    </w:lvl>
    <w:lvl w:ilvl="7" w:tplc="40090003" w:tentative="1">
      <w:start w:val="1"/>
      <w:numFmt w:val="bullet"/>
      <w:lvlText w:val="o"/>
      <w:lvlJc w:val="left"/>
      <w:pPr>
        <w:ind w:left="6203" w:hanging="360"/>
      </w:pPr>
      <w:rPr>
        <w:rFonts w:ascii="Courier New" w:hAnsi="Courier New" w:cs="Courier New" w:hint="default"/>
      </w:rPr>
    </w:lvl>
    <w:lvl w:ilvl="8" w:tplc="40090005" w:tentative="1">
      <w:start w:val="1"/>
      <w:numFmt w:val="bullet"/>
      <w:lvlText w:val=""/>
      <w:lvlJc w:val="left"/>
      <w:pPr>
        <w:ind w:left="6923" w:hanging="360"/>
      </w:pPr>
      <w:rPr>
        <w:rFonts w:ascii="Wingdings" w:hAnsi="Wingdings" w:hint="default"/>
      </w:rPr>
    </w:lvl>
  </w:abstractNum>
  <w:abstractNum w:abstractNumId="71" w15:restartNumberingAfterBreak="0">
    <w:nsid w:val="798D68C7"/>
    <w:multiLevelType w:val="multilevel"/>
    <w:tmpl w:val="CED8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EA4969"/>
    <w:multiLevelType w:val="hybridMultilevel"/>
    <w:tmpl w:val="9C3C5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AB3F43A"/>
    <w:multiLevelType w:val="singleLevel"/>
    <w:tmpl w:val="7AB3F43A"/>
    <w:lvl w:ilvl="0">
      <w:start w:val="1"/>
      <w:numFmt w:val="bullet"/>
      <w:lvlText w:val=""/>
      <w:lvlJc w:val="left"/>
      <w:pPr>
        <w:tabs>
          <w:tab w:val="left" w:pos="420"/>
        </w:tabs>
        <w:ind w:left="420" w:hanging="420"/>
      </w:pPr>
      <w:rPr>
        <w:rFonts w:ascii="Wingdings" w:hAnsi="Wingdings" w:hint="default"/>
      </w:rPr>
    </w:lvl>
  </w:abstractNum>
  <w:abstractNum w:abstractNumId="74" w15:restartNumberingAfterBreak="0">
    <w:nsid w:val="7BCB649A"/>
    <w:multiLevelType w:val="multilevel"/>
    <w:tmpl w:val="5BA6711E"/>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75" w15:restartNumberingAfterBreak="0">
    <w:nsid w:val="7D8EBEC3"/>
    <w:multiLevelType w:val="multilevel"/>
    <w:tmpl w:val="7D8EBE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7F716E48"/>
    <w:multiLevelType w:val="multilevel"/>
    <w:tmpl w:val="36B0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4452">
    <w:abstractNumId w:val="17"/>
  </w:num>
  <w:num w:numId="2" w16cid:durableId="1030958272">
    <w:abstractNumId w:val="15"/>
  </w:num>
  <w:num w:numId="3" w16cid:durableId="1778328983">
    <w:abstractNumId w:val="14"/>
  </w:num>
  <w:num w:numId="4" w16cid:durableId="1444959339">
    <w:abstractNumId w:val="16"/>
  </w:num>
  <w:num w:numId="5" w16cid:durableId="993068563">
    <w:abstractNumId w:val="13"/>
  </w:num>
  <w:num w:numId="6" w16cid:durableId="604122146">
    <w:abstractNumId w:val="12"/>
  </w:num>
  <w:num w:numId="7" w16cid:durableId="1494836286">
    <w:abstractNumId w:val="7"/>
  </w:num>
  <w:num w:numId="8" w16cid:durableId="1831098404">
    <w:abstractNumId w:val="40"/>
  </w:num>
  <w:num w:numId="9" w16cid:durableId="496843552">
    <w:abstractNumId w:val="2"/>
  </w:num>
  <w:num w:numId="10" w16cid:durableId="749352414">
    <w:abstractNumId w:val="5"/>
  </w:num>
  <w:num w:numId="11" w16cid:durableId="1783567964">
    <w:abstractNumId w:val="1"/>
  </w:num>
  <w:num w:numId="12" w16cid:durableId="492725135">
    <w:abstractNumId w:val="3"/>
  </w:num>
  <w:num w:numId="13" w16cid:durableId="321127312">
    <w:abstractNumId w:val="8"/>
  </w:num>
  <w:num w:numId="14" w16cid:durableId="1774787564">
    <w:abstractNumId w:val="37"/>
  </w:num>
  <w:num w:numId="15" w16cid:durableId="1424569151">
    <w:abstractNumId w:val="64"/>
  </w:num>
  <w:num w:numId="16" w16cid:durableId="1383288640">
    <w:abstractNumId w:val="9"/>
  </w:num>
  <w:num w:numId="17" w16cid:durableId="1503007358">
    <w:abstractNumId w:val="6"/>
  </w:num>
  <w:num w:numId="18" w16cid:durableId="898785950">
    <w:abstractNumId w:val="68"/>
  </w:num>
  <w:num w:numId="19" w16cid:durableId="479199906">
    <w:abstractNumId w:val="75"/>
  </w:num>
  <w:num w:numId="20" w16cid:durableId="1687638802">
    <w:abstractNumId w:val="0"/>
  </w:num>
  <w:num w:numId="21" w16cid:durableId="1219633127">
    <w:abstractNumId w:val="10"/>
  </w:num>
  <w:num w:numId="22" w16cid:durableId="444615359">
    <w:abstractNumId w:val="4"/>
  </w:num>
  <w:num w:numId="23" w16cid:durableId="469633467">
    <w:abstractNumId w:val="36"/>
  </w:num>
  <w:num w:numId="24" w16cid:durableId="1111508546">
    <w:abstractNumId w:val="43"/>
  </w:num>
  <w:num w:numId="25" w16cid:durableId="1070270676">
    <w:abstractNumId w:val="26"/>
  </w:num>
  <w:num w:numId="26" w16cid:durableId="393165386">
    <w:abstractNumId w:val="20"/>
  </w:num>
  <w:num w:numId="27" w16cid:durableId="191115536">
    <w:abstractNumId w:val="57"/>
  </w:num>
  <w:num w:numId="28" w16cid:durableId="2084133429">
    <w:abstractNumId w:val="49"/>
  </w:num>
  <w:num w:numId="29" w16cid:durableId="793210645">
    <w:abstractNumId w:val="19"/>
  </w:num>
  <w:num w:numId="30" w16cid:durableId="515465726">
    <w:abstractNumId w:val="53"/>
  </w:num>
  <w:num w:numId="31" w16cid:durableId="1216502561">
    <w:abstractNumId w:val="21"/>
  </w:num>
  <w:num w:numId="32" w16cid:durableId="918297220">
    <w:abstractNumId w:val="65"/>
  </w:num>
  <w:num w:numId="33" w16cid:durableId="2052416729">
    <w:abstractNumId w:val="73"/>
  </w:num>
  <w:num w:numId="34" w16cid:durableId="1442143397">
    <w:abstractNumId w:val="11"/>
  </w:num>
  <w:num w:numId="35" w16cid:durableId="2004234696">
    <w:abstractNumId w:val="41"/>
  </w:num>
  <w:num w:numId="36" w16cid:durableId="1693067674">
    <w:abstractNumId w:val="59"/>
  </w:num>
  <w:num w:numId="37" w16cid:durableId="504594022">
    <w:abstractNumId w:val="34"/>
  </w:num>
  <w:num w:numId="38" w16cid:durableId="1111515236">
    <w:abstractNumId w:val="51"/>
  </w:num>
  <w:num w:numId="39" w16cid:durableId="832841500">
    <w:abstractNumId w:val="31"/>
  </w:num>
  <w:num w:numId="40" w16cid:durableId="815031081">
    <w:abstractNumId w:val="39"/>
  </w:num>
  <w:num w:numId="41" w16cid:durableId="1588879040">
    <w:abstractNumId w:val="35"/>
  </w:num>
  <w:num w:numId="42" w16cid:durableId="1478255119">
    <w:abstractNumId w:val="58"/>
  </w:num>
  <w:num w:numId="43" w16cid:durableId="1746680967">
    <w:abstractNumId w:val="69"/>
  </w:num>
  <w:num w:numId="44" w16cid:durableId="766734572">
    <w:abstractNumId w:val="25"/>
  </w:num>
  <w:num w:numId="45" w16cid:durableId="1549074504">
    <w:abstractNumId w:val="27"/>
  </w:num>
  <w:num w:numId="46" w16cid:durableId="214243573">
    <w:abstractNumId w:val="28"/>
  </w:num>
  <w:num w:numId="47" w16cid:durableId="1969050231">
    <w:abstractNumId w:val="61"/>
  </w:num>
  <w:num w:numId="48" w16cid:durableId="1252202922">
    <w:abstractNumId w:val="56"/>
  </w:num>
  <w:num w:numId="49" w16cid:durableId="1269047540">
    <w:abstractNumId w:val="60"/>
  </w:num>
  <w:num w:numId="50" w16cid:durableId="1346522196">
    <w:abstractNumId w:val="71"/>
  </w:num>
  <w:num w:numId="51" w16cid:durableId="1642153576">
    <w:abstractNumId w:val="76"/>
  </w:num>
  <w:num w:numId="52" w16cid:durableId="1252545968">
    <w:abstractNumId w:val="50"/>
  </w:num>
  <w:num w:numId="53" w16cid:durableId="1920943381">
    <w:abstractNumId w:val="70"/>
  </w:num>
  <w:num w:numId="54" w16cid:durableId="1937593299">
    <w:abstractNumId w:val="72"/>
  </w:num>
  <w:num w:numId="55" w16cid:durableId="954488070">
    <w:abstractNumId w:val="74"/>
  </w:num>
  <w:num w:numId="56" w16cid:durableId="656348544">
    <w:abstractNumId w:val="47"/>
  </w:num>
  <w:num w:numId="57" w16cid:durableId="1429303101">
    <w:abstractNumId w:val="45"/>
  </w:num>
  <w:num w:numId="58" w16cid:durableId="1088649036">
    <w:abstractNumId w:val="55"/>
  </w:num>
  <w:num w:numId="59" w16cid:durableId="135689121">
    <w:abstractNumId w:val="46"/>
  </w:num>
  <w:num w:numId="60" w16cid:durableId="1862237455">
    <w:abstractNumId w:val="63"/>
  </w:num>
  <w:num w:numId="61" w16cid:durableId="239754416">
    <w:abstractNumId w:val="67"/>
  </w:num>
  <w:num w:numId="62" w16cid:durableId="174461306">
    <w:abstractNumId w:val="42"/>
  </w:num>
  <w:num w:numId="63" w16cid:durableId="1827475913">
    <w:abstractNumId w:val="38"/>
  </w:num>
  <w:num w:numId="64" w16cid:durableId="1373111495">
    <w:abstractNumId w:val="66"/>
  </w:num>
  <w:num w:numId="65" w16cid:durableId="1634171472">
    <w:abstractNumId w:val="23"/>
  </w:num>
  <w:num w:numId="66" w16cid:durableId="904725738">
    <w:abstractNumId w:val="54"/>
  </w:num>
  <w:num w:numId="67" w16cid:durableId="842597596">
    <w:abstractNumId w:val="52"/>
  </w:num>
  <w:num w:numId="68" w16cid:durableId="690761451">
    <w:abstractNumId w:val="32"/>
  </w:num>
  <w:num w:numId="69" w16cid:durableId="1327708660">
    <w:abstractNumId w:val="24"/>
  </w:num>
  <w:num w:numId="70" w16cid:durableId="1378968894">
    <w:abstractNumId w:val="48"/>
  </w:num>
  <w:num w:numId="71" w16cid:durableId="994140316">
    <w:abstractNumId w:val="29"/>
  </w:num>
  <w:num w:numId="72" w16cid:durableId="2076930501">
    <w:abstractNumId w:val="33"/>
  </w:num>
  <w:num w:numId="73" w16cid:durableId="1698578255">
    <w:abstractNumId w:val="62"/>
  </w:num>
  <w:num w:numId="74" w16cid:durableId="448159017">
    <w:abstractNumId w:val="44"/>
  </w:num>
  <w:num w:numId="75" w16cid:durableId="827864504">
    <w:abstractNumId w:val="22"/>
  </w:num>
  <w:num w:numId="76" w16cid:durableId="1784762376">
    <w:abstractNumId w:val="18"/>
  </w:num>
  <w:num w:numId="77" w16cid:durableId="13078537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F44DB"/>
    <w:rsid w:val="00102B14"/>
    <w:rsid w:val="00103EF4"/>
    <w:rsid w:val="0011565C"/>
    <w:rsid w:val="001177A0"/>
    <w:rsid w:val="00122A3E"/>
    <w:rsid w:val="00132E33"/>
    <w:rsid w:val="001422A4"/>
    <w:rsid w:val="0015074B"/>
    <w:rsid w:val="001619CC"/>
    <w:rsid w:val="00167581"/>
    <w:rsid w:val="00167AE1"/>
    <w:rsid w:val="00186D87"/>
    <w:rsid w:val="00191186"/>
    <w:rsid w:val="001A4370"/>
    <w:rsid w:val="001C1171"/>
    <w:rsid w:val="001D658D"/>
    <w:rsid w:val="001F4377"/>
    <w:rsid w:val="0020538C"/>
    <w:rsid w:val="002144B6"/>
    <w:rsid w:val="002322AB"/>
    <w:rsid w:val="0023431D"/>
    <w:rsid w:val="0027580D"/>
    <w:rsid w:val="00281740"/>
    <w:rsid w:val="0029639D"/>
    <w:rsid w:val="002A04D1"/>
    <w:rsid w:val="002A1AD6"/>
    <w:rsid w:val="002C2942"/>
    <w:rsid w:val="002C5024"/>
    <w:rsid w:val="002E4277"/>
    <w:rsid w:val="002E4E6A"/>
    <w:rsid w:val="002F72D9"/>
    <w:rsid w:val="00310D58"/>
    <w:rsid w:val="0031365B"/>
    <w:rsid w:val="00326F90"/>
    <w:rsid w:val="0032718A"/>
    <w:rsid w:val="00327750"/>
    <w:rsid w:val="00342177"/>
    <w:rsid w:val="00385D4C"/>
    <w:rsid w:val="00394B02"/>
    <w:rsid w:val="003A1104"/>
    <w:rsid w:val="003A4D89"/>
    <w:rsid w:val="003C7940"/>
    <w:rsid w:val="00420CE6"/>
    <w:rsid w:val="00447C84"/>
    <w:rsid w:val="0047076C"/>
    <w:rsid w:val="0048124C"/>
    <w:rsid w:val="00482F5C"/>
    <w:rsid w:val="0048592E"/>
    <w:rsid w:val="004A1C5D"/>
    <w:rsid w:val="004B3967"/>
    <w:rsid w:val="004B7043"/>
    <w:rsid w:val="004C0FDA"/>
    <w:rsid w:val="004C2088"/>
    <w:rsid w:val="004C5019"/>
    <w:rsid w:val="004D62F1"/>
    <w:rsid w:val="004E40A4"/>
    <w:rsid w:val="00506E3E"/>
    <w:rsid w:val="005113B0"/>
    <w:rsid w:val="00514B03"/>
    <w:rsid w:val="00536A0E"/>
    <w:rsid w:val="00564ADC"/>
    <w:rsid w:val="00570ED6"/>
    <w:rsid w:val="00593318"/>
    <w:rsid w:val="00597D80"/>
    <w:rsid w:val="005A0D46"/>
    <w:rsid w:val="005B1A92"/>
    <w:rsid w:val="005C6DB6"/>
    <w:rsid w:val="005D49E3"/>
    <w:rsid w:val="005D4D7F"/>
    <w:rsid w:val="005F3750"/>
    <w:rsid w:val="00607692"/>
    <w:rsid w:val="00615E20"/>
    <w:rsid w:val="006363D2"/>
    <w:rsid w:val="0064641C"/>
    <w:rsid w:val="00650248"/>
    <w:rsid w:val="006651BC"/>
    <w:rsid w:val="006653B4"/>
    <w:rsid w:val="00675264"/>
    <w:rsid w:val="006D10A3"/>
    <w:rsid w:val="0070155A"/>
    <w:rsid w:val="00705CD8"/>
    <w:rsid w:val="00714C34"/>
    <w:rsid w:val="00740EA4"/>
    <w:rsid w:val="0075592E"/>
    <w:rsid w:val="00763D05"/>
    <w:rsid w:val="00782700"/>
    <w:rsid w:val="00783C7B"/>
    <w:rsid w:val="0078745A"/>
    <w:rsid w:val="007903E3"/>
    <w:rsid w:val="00797C91"/>
    <w:rsid w:val="007A4709"/>
    <w:rsid w:val="007A6B2B"/>
    <w:rsid w:val="007B03F6"/>
    <w:rsid w:val="007B7CF2"/>
    <w:rsid w:val="007D185C"/>
    <w:rsid w:val="007D71B0"/>
    <w:rsid w:val="007E5BBA"/>
    <w:rsid w:val="007E6E35"/>
    <w:rsid w:val="007F2116"/>
    <w:rsid w:val="0080385A"/>
    <w:rsid w:val="00806265"/>
    <w:rsid w:val="008A266E"/>
    <w:rsid w:val="008A2773"/>
    <w:rsid w:val="008C66ED"/>
    <w:rsid w:val="008D6406"/>
    <w:rsid w:val="008E02F1"/>
    <w:rsid w:val="008E4E75"/>
    <w:rsid w:val="00901CF0"/>
    <w:rsid w:val="009159F9"/>
    <w:rsid w:val="009263F7"/>
    <w:rsid w:val="0093613B"/>
    <w:rsid w:val="009371D9"/>
    <w:rsid w:val="00962E53"/>
    <w:rsid w:val="00983074"/>
    <w:rsid w:val="009A04AC"/>
    <w:rsid w:val="009B0856"/>
    <w:rsid w:val="009B139B"/>
    <w:rsid w:val="009B6AC2"/>
    <w:rsid w:val="009F3A9B"/>
    <w:rsid w:val="009F66F0"/>
    <w:rsid w:val="00A0789A"/>
    <w:rsid w:val="00A204AF"/>
    <w:rsid w:val="00A82D3E"/>
    <w:rsid w:val="00A83858"/>
    <w:rsid w:val="00AA1D8D"/>
    <w:rsid w:val="00AB6BAC"/>
    <w:rsid w:val="00AC419B"/>
    <w:rsid w:val="00AC4D23"/>
    <w:rsid w:val="00AD19E5"/>
    <w:rsid w:val="00AF51B7"/>
    <w:rsid w:val="00AF6EF8"/>
    <w:rsid w:val="00B127EA"/>
    <w:rsid w:val="00B26C72"/>
    <w:rsid w:val="00B4246D"/>
    <w:rsid w:val="00B4389E"/>
    <w:rsid w:val="00B47730"/>
    <w:rsid w:val="00B53397"/>
    <w:rsid w:val="00B575BD"/>
    <w:rsid w:val="00B6266C"/>
    <w:rsid w:val="00B71136"/>
    <w:rsid w:val="00B74BBD"/>
    <w:rsid w:val="00B915C7"/>
    <w:rsid w:val="00B93B3A"/>
    <w:rsid w:val="00B9548E"/>
    <w:rsid w:val="00BE4752"/>
    <w:rsid w:val="00BE7F36"/>
    <w:rsid w:val="00C0268B"/>
    <w:rsid w:val="00C05F29"/>
    <w:rsid w:val="00C201AE"/>
    <w:rsid w:val="00C20DB2"/>
    <w:rsid w:val="00C239DC"/>
    <w:rsid w:val="00C335B3"/>
    <w:rsid w:val="00C370AD"/>
    <w:rsid w:val="00C50F93"/>
    <w:rsid w:val="00C52596"/>
    <w:rsid w:val="00C54786"/>
    <w:rsid w:val="00C56C41"/>
    <w:rsid w:val="00C662F5"/>
    <w:rsid w:val="00C7418D"/>
    <w:rsid w:val="00C819A2"/>
    <w:rsid w:val="00C85E7D"/>
    <w:rsid w:val="00CB0664"/>
    <w:rsid w:val="00CB58BF"/>
    <w:rsid w:val="00CE5979"/>
    <w:rsid w:val="00D15D22"/>
    <w:rsid w:val="00D21DC3"/>
    <w:rsid w:val="00D53DD2"/>
    <w:rsid w:val="00D60A3C"/>
    <w:rsid w:val="00D66FC1"/>
    <w:rsid w:val="00DC142B"/>
    <w:rsid w:val="00DC39D3"/>
    <w:rsid w:val="00DD0F7F"/>
    <w:rsid w:val="00DD568F"/>
    <w:rsid w:val="00E01B7C"/>
    <w:rsid w:val="00E02A57"/>
    <w:rsid w:val="00E228C2"/>
    <w:rsid w:val="00E23870"/>
    <w:rsid w:val="00E312AE"/>
    <w:rsid w:val="00E35171"/>
    <w:rsid w:val="00E94CD5"/>
    <w:rsid w:val="00EE355B"/>
    <w:rsid w:val="00EE6647"/>
    <w:rsid w:val="00F0101F"/>
    <w:rsid w:val="00F203E7"/>
    <w:rsid w:val="00F4209E"/>
    <w:rsid w:val="00F43708"/>
    <w:rsid w:val="00F559DD"/>
    <w:rsid w:val="00F77E4C"/>
    <w:rsid w:val="00F907D4"/>
    <w:rsid w:val="00FA15BD"/>
    <w:rsid w:val="00FA44A2"/>
    <w:rsid w:val="00FC693F"/>
    <w:rsid w:val="00FC7DBC"/>
    <w:rsid w:val="00FD0EB1"/>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15</cp:revision>
  <cp:lastPrinted>2025-03-24T14:59:00Z</cp:lastPrinted>
  <dcterms:created xsi:type="dcterms:W3CDTF">2025-03-26T13:15:00Z</dcterms:created>
  <dcterms:modified xsi:type="dcterms:W3CDTF">2026-01-13T11:22:00Z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