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39F35" w14:textId="251B1306" w:rsidR="0093613B" w:rsidRDefault="00000000" w:rsidP="00567F14">
      <w:pPr>
        <w:pStyle w:val="Heading1"/>
        <w:numPr>
          <w:ilvl w:val="0"/>
          <w:numId w:val="12"/>
        </w:numPr>
        <w:spacing w:before="0" w:afterLines="100" w:after="240"/>
        <w:jc w:val="center"/>
        <w:rPr>
          <w:rFonts w:ascii="Times New Roman" w:hAnsi="Times New Roman" w:cs="Times New Roman"/>
          <w:color w:val="auto"/>
          <w:sz w:val="40"/>
          <w:szCs w:val="40"/>
        </w:rPr>
      </w:pPr>
      <w:r>
        <w:rPr>
          <w:rFonts w:ascii="Times New Roman" w:hAnsi="Times New Roman" w:cs="Times New Roman"/>
          <w:color w:val="auto"/>
          <w:sz w:val="40"/>
          <w:szCs w:val="40"/>
        </w:rPr>
        <w:t>INTRODUCTION</w:t>
      </w:r>
    </w:p>
    <w:p w14:paraId="1D44A093" w14:textId="77777777" w:rsidR="00567F14" w:rsidRPr="00567F14" w:rsidRDefault="00567F14" w:rsidP="00567F14">
      <w:pPr>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 xml:space="preserve">The global energy landscape is undergoing a paradigm shift. Traditional power grids, characterized by one-way communication and centralized generation, are struggling to keep pace with the volatile nature of renewable energy and the exponential rise in electricity demand. </w:t>
      </w:r>
      <w:r w:rsidRPr="00567F14">
        <w:rPr>
          <w:rFonts w:ascii="Times New Roman" w:hAnsi="Times New Roman" w:cs="Times New Roman"/>
          <w:b/>
          <w:bCs/>
          <w:sz w:val="24"/>
          <w:szCs w:val="24"/>
          <w:lang w:val="en-IN"/>
        </w:rPr>
        <w:t>Smart Energy Management Systems (SEMS)</w:t>
      </w:r>
      <w:r w:rsidRPr="00567F14">
        <w:rPr>
          <w:rFonts w:ascii="Times New Roman" w:hAnsi="Times New Roman" w:cs="Times New Roman"/>
          <w:sz w:val="24"/>
          <w:szCs w:val="24"/>
          <w:lang w:val="en-IN"/>
        </w:rPr>
        <w:t xml:space="preserve"> emerge as the digital nervous system of modern infrastructure, integrating Information and Communication Technology (ICT) with power systems.</w:t>
      </w:r>
    </w:p>
    <w:p w14:paraId="6CD0EC2F" w14:textId="77777777" w:rsidR="00567F14" w:rsidRDefault="00567F14" w:rsidP="00567F14">
      <w:pPr>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 xml:space="preserve">SEMS represents an integrated framework designed to monitor, optimize, and control the generation, distribution, and consumption of energy. Unlike legacy systems, SEMS leverages </w:t>
      </w:r>
      <w:r w:rsidRPr="00567F14">
        <w:rPr>
          <w:rFonts w:ascii="Times New Roman" w:hAnsi="Times New Roman" w:cs="Times New Roman"/>
          <w:b/>
          <w:bCs/>
          <w:sz w:val="24"/>
          <w:szCs w:val="24"/>
          <w:lang w:val="en-IN"/>
        </w:rPr>
        <w:t>Big Data Analytics</w:t>
      </w:r>
      <w:r w:rsidRPr="00567F14">
        <w:rPr>
          <w:rFonts w:ascii="Times New Roman" w:hAnsi="Times New Roman" w:cs="Times New Roman"/>
          <w:sz w:val="24"/>
          <w:szCs w:val="24"/>
          <w:lang w:val="en-IN"/>
        </w:rPr>
        <w:t xml:space="preserve"> to transform raw bits of information from millions of endpoints into actionable intelligence.</w:t>
      </w:r>
    </w:p>
    <w:p w14:paraId="3D2C6CC3" w14:textId="77777777" w:rsidR="006754D2" w:rsidRPr="00567F14" w:rsidRDefault="006754D2" w:rsidP="00567F14">
      <w:pPr>
        <w:jc w:val="both"/>
        <w:rPr>
          <w:rFonts w:ascii="Times New Roman" w:hAnsi="Times New Roman" w:cs="Times New Roman"/>
          <w:sz w:val="24"/>
          <w:szCs w:val="24"/>
          <w:lang w:val="en-IN"/>
        </w:rPr>
      </w:pPr>
    </w:p>
    <w:p w14:paraId="2601BD8A" w14:textId="77777777" w:rsidR="00567F14" w:rsidRPr="00567F14" w:rsidRDefault="00567F14" w:rsidP="00567F14">
      <w:pPr>
        <w:jc w:val="both"/>
        <w:rPr>
          <w:rFonts w:ascii="Times New Roman" w:hAnsi="Times New Roman" w:cs="Times New Roman"/>
          <w:b/>
          <w:bCs/>
          <w:sz w:val="24"/>
          <w:szCs w:val="24"/>
          <w:lang w:val="en-IN"/>
        </w:rPr>
      </w:pPr>
      <w:r w:rsidRPr="00567F14">
        <w:rPr>
          <w:rFonts w:ascii="Times New Roman" w:hAnsi="Times New Roman" w:cs="Times New Roman"/>
          <w:b/>
          <w:bCs/>
          <w:sz w:val="24"/>
          <w:szCs w:val="24"/>
          <w:lang w:val="en-IN"/>
        </w:rPr>
        <w:t>The Role of Data in Energy Evolution</w:t>
      </w:r>
    </w:p>
    <w:p w14:paraId="2BD1115B" w14:textId="77777777" w:rsidR="00567F14" w:rsidRPr="00567F14" w:rsidRDefault="00567F14" w:rsidP="00567F14">
      <w:pPr>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The transition to "Smart" systems is driven by the need for decarbonization and efficiency. By utilizing data from smart meters and IoT sensors, SEMS can:</w:t>
      </w:r>
    </w:p>
    <w:p w14:paraId="0E9388B5" w14:textId="77777777" w:rsidR="00567F14" w:rsidRPr="00567F14" w:rsidRDefault="00567F14" w:rsidP="00567F14">
      <w:pPr>
        <w:numPr>
          <w:ilvl w:val="0"/>
          <w:numId w:val="13"/>
        </w:numPr>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Balance the grid in real-time.</w:t>
      </w:r>
    </w:p>
    <w:p w14:paraId="4CF04784" w14:textId="77777777" w:rsidR="00567F14" w:rsidRPr="00567F14" w:rsidRDefault="00567F14" w:rsidP="00567F14">
      <w:pPr>
        <w:numPr>
          <w:ilvl w:val="0"/>
          <w:numId w:val="13"/>
        </w:numPr>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Integrate intermittent sources like solar and wind.</w:t>
      </w:r>
    </w:p>
    <w:p w14:paraId="38F482E6" w14:textId="77777777" w:rsidR="00567F14" w:rsidRPr="00567F14" w:rsidRDefault="00567F14" w:rsidP="00567F14">
      <w:pPr>
        <w:numPr>
          <w:ilvl w:val="0"/>
          <w:numId w:val="13"/>
        </w:numPr>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Enable "Prosumers" (consumers who also produce energy).</w:t>
      </w:r>
    </w:p>
    <w:p w14:paraId="00A406B0" w14:textId="77777777" w:rsidR="000A2871" w:rsidRDefault="000A2871" w:rsidP="000A2871">
      <w:pPr>
        <w:jc w:val="both"/>
        <w:rPr>
          <w:rFonts w:ascii="Times New Roman" w:eastAsia="SimSun" w:hAnsi="Times New Roman" w:cs="Times New Roman"/>
          <w:sz w:val="24"/>
          <w:szCs w:val="24"/>
          <w:lang w:val="en-IN"/>
        </w:rPr>
      </w:pPr>
    </w:p>
    <w:p w14:paraId="40F70C88" w14:textId="164ADA08" w:rsidR="006754D2" w:rsidRPr="00003D2E" w:rsidRDefault="006754D2" w:rsidP="000A2871">
      <w:pPr>
        <w:jc w:val="both"/>
        <w:rPr>
          <w:rFonts w:ascii="Times New Roman" w:eastAsia="SimSun" w:hAnsi="Times New Roman" w:cs="Times New Roman"/>
          <w:sz w:val="24"/>
          <w:szCs w:val="24"/>
          <w:lang w:val="en-IN"/>
        </w:rPr>
        <w:sectPr w:rsidR="006754D2" w:rsidRPr="00003D2E">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r w:rsidRPr="006754D2">
        <w:rPr>
          <w:rFonts w:ascii="Times New Roman" w:eastAsia="SimSun" w:hAnsi="Times New Roman" w:cs="Times New Roman"/>
          <w:sz w:val="24"/>
          <w:szCs w:val="24"/>
        </w:rPr>
        <w:t>Furthermore, the evolution of energy systems is closely linked with the advancement of digital technologies. The ability to collect and analyze large-scale data enables better coordination between energy generation and consumption. This shift from traditional systems to intelligent, data-driven systems ensures improved efficiency, reliability, and sustainability in modern energy infrastructure.</w:t>
      </w:r>
    </w:p>
    <w:p w14:paraId="3C29FB4E" w14:textId="397C86DD" w:rsidR="00B4389E" w:rsidRPr="00567F14" w:rsidRDefault="00567F14" w:rsidP="00567F14">
      <w:pPr>
        <w:pStyle w:val="ListParagraph"/>
        <w:numPr>
          <w:ilvl w:val="0"/>
          <w:numId w:val="12"/>
        </w:numPr>
        <w:jc w:val="center"/>
        <w:rPr>
          <w:rFonts w:ascii="Times New Roman" w:eastAsia="SimSun" w:hAnsi="Times New Roman" w:cs="Times New Roman"/>
          <w:b/>
          <w:bCs/>
          <w:sz w:val="36"/>
          <w:szCs w:val="36"/>
        </w:rPr>
      </w:pPr>
      <w:r w:rsidRPr="00567F14">
        <w:rPr>
          <w:rFonts w:ascii="Times New Roman" w:eastAsia="SimSun" w:hAnsi="Times New Roman" w:cs="Times New Roman"/>
          <w:b/>
          <w:bCs/>
          <w:sz w:val="36"/>
          <w:szCs w:val="36"/>
        </w:rPr>
        <w:lastRenderedPageBreak/>
        <w:t xml:space="preserve">IMPORTANCE OF SMART ENERGY SYSTEMS </w:t>
      </w:r>
    </w:p>
    <w:p w14:paraId="3B9ABFCD" w14:textId="77777777" w:rsidR="00567F14" w:rsidRPr="00567F14" w:rsidRDefault="00567F14" w:rsidP="00567F14">
      <w:pPr>
        <w:spacing w:after="100"/>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 xml:space="preserve">The importance of SEMS transcends simple cost-saving; it is a fundamental requirement for the </w:t>
      </w:r>
      <w:r w:rsidRPr="00567F14">
        <w:rPr>
          <w:rFonts w:ascii="Times New Roman" w:hAnsi="Times New Roman" w:cs="Times New Roman"/>
          <w:b/>
          <w:bCs/>
          <w:sz w:val="24"/>
          <w:szCs w:val="24"/>
          <w:lang w:val="en-IN"/>
        </w:rPr>
        <w:t>Smart City</w:t>
      </w:r>
      <w:r w:rsidRPr="00567F14">
        <w:rPr>
          <w:rFonts w:ascii="Times New Roman" w:hAnsi="Times New Roman" w:cs="Times New Roman"/>
          <w:sz w:val="24"/>
          <w:szCs w:val="24"/>
          <w:lang w:val="en-IN"/>
        </w:rPr>
        <w:t xml:space="preserve"> of the future. The primary drivers for adopting these systems include:</w:t>
      </w:r>
    </w:p>
    <w:p w14:paraId="3ABCE5CD" w14:textId="77777777" w:rsidR="00567F14" w:rsidRPr="00567F14" w:rsidRDefault="00567F14" w:rsidP="00567F14">
      <w:pPr>
        <w:numPr>
          <w:ilvl w:val="0"/>
          <w:numId w:val="14"/>
        </w:numPr>
        <w:spacing w:after="100"/>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Grid Stability and Reliability:</w:t>
      </w:r>
      <w:r w:rsidRPr="00567F14">
        <w:rPr>
          <w:rFonts w:ascii="Times New Roman" w:hAnsi="Times New Roman" w:cs="Times New Roman"/>
          <w:sz w:val="24"/>
          <w:szCs w:val="24"/>
          <w:lang w:val="en-IN"/>
        </w:rPr>
        <w:t xml:space="preserve"> Traditional grids are prone to cascading failures. SEMS provides </w:t>
      </w:r>
      <w:r w:rsidRPr="00567F14">
        <w:rPr>
          <w:rFonts w:ascii="Times New Roman" w:hAnsi="Times New Roman" w:cs="Times New Roman"/>
          <w:b/>
          <w:bCs/>
          <w:sz w:val="24"/>
          <w:szCs w:val="24"/>
          <w:lang w:val="en-IN"/>
        </w:rPr>
        <w:t>Self-healing capabilities</w:t>
      </w:r>
      <w:r w:rsidRPr="00567F14">
        <w:rPr>
          <w:rFonts w:ascii="Times New Roman" w:hAnsi="Times New Roman" w:cs="Times New Roman"/>
          <w:sz w:val="24"/>
          <w:szCs w:val="24"/>
          <w:lang w:val="en-IN"/>
        </w:rPr>
        <w:t xml:space="preserve"> by detecting anomalies and rerouting power before a blackout occurs.</w:t>
      </w:r>
    </w:p>
    <w:p w14:paraId="7BC8CA80" w14:textId="77777777" w:rsidR="00567F14" w:rsidRPr="00567F14" w:rsidRDefault="00567F14" w:rsidP="00567F14">
      <w:pPr>
        <w:numPr>
          <w:ilvl w:val="0"/>
          <w:numId w:val="14"/>
        </w:numPr>
        <w:spacing w:after="100"/>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Sustainability:</w:t>
      </w:r>
      <w:r w:rsidRPr="00567F14">
        <w:rPr>
          <w:rFonts w:ascii="Times New Roman" w:hAnsi="Times New Roman" w:cs="Times New Roman"/>
          <w:sz w:val="24"/>
          <w:szCs w:val="24"/>
          <w:lang w:val="en-IN"/>
        </w:rPr>
        <w:t xml:space="preserve"> By </w:t>
      </w:r>
      <w:proofErr w:type="spellStart"/>
      <w:r w:rsidRPr="00567F14">
        <w:rPr>
          <w:rFonts w:ascii="Times New Roman" w:hAnsi="Times New Roman" w:cs="Times New Roman"/>
          <w:sz w:val="24"/>
          <w:szCs w:val="24"/>
          <w:lang w:val="en-IN"/>
        </w:rPr>
        <w:t>analyzing</w:t>
      </w:r>
      <w:proofErr w:type="spellEnd"/>
      <w:r w:rsidRPr="00567F14">
        <w:rPr>
          <w:rFonts w:ascii="Times New Roman" w:hAnsi="Times New Roman" w:cs="Times New Roman"/>
          <w:sz w:val="24"/>
          <w:szCs w:val="24"/>
          <w:lang w:val="en-IN"/>
        </w:rPr>
        <w:t xml:space="preserve"> weather patterns and consumption trends, SEMS optimizes the use of renewable energy, reducing the reliance on carbon-heavy "</w:t>
      </w:r>
      <w:proofErr w:type="spellStart"/>
      <w:r w:rsidRPr="00567F14">
        <w:rPr>
          <w:rFonts w:ascii="Times New Roman" w:hAnsi="Times New Roman" w:cs="Times New Roman"/>
          <w:sz w:val="24"/>
          <w:szCs w:val="24"/>
          <w:lang w:val="en-IN"/>
        </w:rPr>
        <w:t>peaker</w:t>
      </w:r>
      <w:proofErr w:type="spellEnd"/>
      <w:r w:rsidRPr="00567F14">
        <w:rPr>
          <w:rFonts w:ascii="Times New Roman" w:hAnsi="Times New Roman" w:cs="Times New Roman"/>
          <w:sz w:val="24"/>
          <w:szCs w:val="24"/>
          <w:lang w:val="en-IN"/>
        </w:rPr>
        <w:t>" plants during high demand.</w:t>
      </w:r>
    </w:p>
    <w:p w14:paraId="610D9951" w14:textId="77777777" w:rsidR="00567F14" w:rsidRPr="00567F14" w:rsidRDefault="00567F14" w:rsidP="00567F14">
      <w:pPr>
        <w:numPr>
          <w:ilvl w:val="0"/>
          <w:numId w:val="14"/>
        </w:numPr>
        <w:spacing w:after="100"/>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Economic Efficiency:</w:t>
      </w:r>
      <w:r w:rsidRPr="00567F14">
        <w:rPr>
          <w:rFonts w:ascii="Times New Roman" w:hAnsi="Times New Roman" w:cs="Times New Roman"/>
          <w:sz w:val="24"/>
          <w:szCs w:val="24"/>
          <w:lang w:val="en-IN"/>
        </w:rPr>
        <w:t xml:space="preserve"> For utilities, it reduces operational costs through predictive maintenance. For consumers, it provides granular visibility into usage, allowing for shift-loading (using heavy appliances when rates are lower).</w:t>
      </w:r>
    </w:p>
    <w:p w14:paraId="61BFAC57" w14:textId="77777777" w:rsidR="00567F14" w:rsidRDefault="00567F14" w:rsidP="00567F14">
      <w:pPr>
        <w:numPr>
          <w:ilvl w:val="0"/>
          <w:numId w:val="14"/>
        </w:numPr>
        <w:spacing w:after="100"/>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Demand Response (DR):</w:t>
      </w:r>
      <w:r w:rsidRPr="00567F14">
        <w:rPr>
          <w:rFonts w:ascii="Times New Roman" w:hAnsi="Times New Roman" w:cs="Times New Roman"/>
          <w:sz w:val="24"/>
          <w:szCs w:val="24"/>
          <w:lang w:val="en-IN"/>
        </w:rPr>
        <w:t xml:space="preserve"> SEMS allows utilities to communicate with smart appliances to reduce load during peak hours, effectively flattening the demand curve.</w:t>
      </w:r>
    </w:p>
    <w:p w14:paraId="3E6E78BB" w14:textId="77777777" w:rsidR="00851810" w:rsidRPr="00567F14" w:rsidRDefault="00851810" w:rsidP="00851810">
      <w:pPr>
        <w:spacing w:after="100"/>
        <w:ind w:left="720"/>
        <w:jc w:val="both"/>
        <w:rPr>
          <w:rFonts w:ascii="Times New Roman" w:hAnsi="Times New Roman" w:cs="Times New Roman"/>
          <w:sz w:val="24"/>
          <w:szCs w:val="24"/>
          <w:lang w:val="en-IN"/>
        </w:rPr>
      </w:pPr>
    </w:p>
    <w:p w14:paraId="24B40124" w14:textId="77777777" w:rsidR="00851810" w:rsidRDefault="00851810" w:rsidP="00BC3AC4">
      <w:pPr>
        <w:spacing w:after="100"/>
        <w:jc w:val="both"/>
        <w:rPr>
          <w:rFonts w:ascii="Times New Roman" w:eastAsia="SimSun" w:hAnsi="Times New Roman" w:cs="Times New Roman"/>
          <w:noProof/>
          <w:sz w:val="24"/>
          <w:szCs w:val="24"/>
          <w:lang w:val="en-IN" w:eastAsia="zh-CN"/>
        </w:rPr>
      </w:pPr>
    </w:p>
    <w:p w14:paraId="233A8F7B" w14:textId="77777777" w:rsidR="00851810" w:rsidRDefault="00851810" w:rsidP="00851810">
      <w:pPr>
        <w:spacing w:after="0" w:line="240" w:lineRule="auto"/>
        <w:rPr>
          <w:rFonts w:ascii="Times New Roman" w:eastAsia="SimSun" w:hAnsi="Times New Roman" w:cs="Times New Roman"/>
          <w:noProof/>
          <w:sz w:val="24"/>
          <w:szCs w:val="24"/>
          <w:lang w:val="en-IN" w:eastAsia="zh-CN"/>
        </w:rPr>
      </w:pPr>
      <w:r w:rsidRPr="00851810">
        <w:rPr>
          <w:rFonts w:ascii="Times New Roman" w:eastAsia="SimSun" w:hAnsi="Times New Roman" w:cs="Times New Roman"/>
          <w:noProof/>
          <w:sz w:val="24"/>
          <w:szCs w:val="24"/>
          <w:lang w:val="en-IN" w:eastAsia="zh-CN"/>
        </w:rPr>
        <w:t>Smart Energy Management Systems also play a key role in improving communication between energy providers and consumers. With the help of digital technologies, users can access real-time information about their energy usage through mobile apps or dashboards. This transparency helps consumers make informed decisions and encourages energy-saving behavior.</w:t>
      </w:r>
    </w:p>
    <w:p w14:paraId="69A4FF27" w14:textId="77777777" w:rsidR="00851810" w:rsidRPr="00851810" w:rsidRDefault="00851810" w:rsidP="00851810">
      <w:pPr>
        <w:spacing w:after="0" w:line="240" w:lineRule="auto"/>
        <w:rPr>
          <w:rFonts w:ascii="Times New Roman" w:eastAsia="SimSun" w:hAnsi="Times New Roman" w:cs="Times New Roman"/>
          <w:noProof/>
          <w:sz w:val="24"/>
          <w:szCs w:val="24"/>
          <w:lang w:val="en-IN" w:eastAsia="zh-CN"/>
        </w:rPr>
      </w:pPr>
    </w:p>
    <w:p w14:paraId="189F24E6" w14:textId="77777777" w:rsidR="00851810" w:rsidRPr="00851810" w:rsidRDefault="00851810" w:rsidP="00851810">
      <w:pPr>
        <w:spacing w:after="0" w:line="240" w:lineRule="auto"/>
        <w:rPr>
          <w:rFonts w:ascii="Times New Roman" w:eastAsia="SimSun" w:hAnsi="Times New Roman" w:cs="Times New Roman"/>
          <w:noProof/>
          <w:sz w:val="24"/>
          <w:szCs w:val="24"/>
          <w:lang w:val="en-IN" w:eastAsia="zh-CN"/>
        </w:rPr>
      </w:pPr>
      <w:r w:rsidRPr="00851810">
        <w:rPr>
          <w:rFonts w:ascii="Times New Roman" w:eastAsia="SimSun" w:hAnsi="Times New Roman" w:cs="Times New Roman"/>
          <w:noProof/>
          <w:sz w:val="24"/>
          <w:szCs w:val="24"/>
          <w:lang w:val="en-IN" w:eastAsia="zh-CN"/>
        </w:rPr>
        <w:t>Moreover, these systems support the development of smart cities by enabling efficient energy distribution across residential, commercial, and industrial sectors. By combining data analytics with automation, SEMS ensures that energy resources are used in the most optimal way.</w:t>
      </w:r>
    </w:p>
    <w:p w14:paraId="2FBA6C6E" w14:textId="74E4FAA8" w:rsidR="008B7D05" w:rsidRDefault="008B7D05">
      <w:pPr>
        <w:spacing w:after="0" w:line="240" w:lineRule="auto"/>
        <w:rPr>
          <w:rFonts w:ascii="Times New Roman" w:eastAsia="SimSun" w:hAnsi="Times New Roman" w:cs="Times New Roman"/>
          <w:noProof/>
          <w:sz w:val="24"/>
          <w:szCs w:val="24"/>
          <w:lang w:val="en-IN" w:eastAsia="zh-CN"/>
        </w:rPr>
      </w:pPr>
      <w:r>
        <w:rPr>
          <w:rFonts w:ascii="Times New Roman" w:eastAsia="SimSun" w:hAnsi="Times New Roman" w:cs="Times New Roman"/>
          <w:noProof/>
          <w:sz w:val="24"/>
          <w:szCs w:val="24"/>
          <w:lang w:val="en-IN" w:eastAsia="zh-CN"/>
        </w:rPr>
        <w:br w:type="page"/>
      </w:r>
    </w:p>
    <w:p w14:paraId="5D4F1DEE" w14:textId="6F33487C" w:rsidR="008B7D05" w:rsidRPr="008B7D05" w:rsidRDefault="00567F14" w:rsidP="00567F14">
      <w:pPr>
        <w:pStyle w:val="ListParagraph"/>
        <w:numPr>
          <w:ilvl w:val="0"/>
          <w:numId w:val="12"/>
        </w:numPr>
        <w:jc w:val="center"/>
        <w:rPr>
          <w:rFonts w:ascii="Times New Roman" w:eastAsia="SimSun" w:hAnsi="Times New Roman" w:cs="Times New Roman"/>
          <w:b/>
          <w:bCs/>
          <w:sz w:val="40"/>
          <w:szCs w:val="40"/>
        </w:rPr>
      </w:pPr>
      <w:r w:rsidRPr="00567F14">
        <w:rPr>
          <w:rFonts w:ascii="Times New Roman" w:eastAsia="SimSun" w:hAnsi="Times New Roman" w:cs="Times New Roman"/>
          <w:b/>
          <w:bCs/>
          <w:sz w:val="40"/>
          <w:szCs w:val="40"/>
        </w:rPr>
        <w:lastRenderedPageBreak/>
        <w:t>ROLE OF BIG DATA ANALYTICS</w:t>
      </w:r>
    </w:p>
    <w:p w14:paraId="2DBCB211" w14:textId="77777777" w:rsidR="00567F14" w:rsidRPr="00567F14" w:rsidRDefault="00567F14" w:rsidP="00567F14">
      <w:pPr>
        <w:spacing w:after="100"/>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 xml:space="preserve">In the context of Smart Energy, "Big Data" is defined by the four Vs: </w:t>
      </w:r>
      <w:r w:rsidRPr="00567F14">
        <w:rPr>
          <w:rFonts w:ascii="Times New Roman" w:hAnsi="Times New Roman" w:cs="Times New Roman"/>
          <w:b/>
          <w:bCs/>
          <w:sz w:val="24"/>
          <w:szCs w:val="24"/>
          <w:lang w:val="en-IN"/>
        </w:rPr>
        <w:t>Volume, Velocity, Variety, and Veracity.</w:t>
      </w:r>
    </w:p>
    <w:p w14:paraId="3B0803BA" w14:textId="77777777" w:rsidR="00567F14" w:rsidRPr="00567F14" w:rsidRDefault="00567F14" w:rsidP="00567F14">
      <w:pPr>
        <w:numPr>
          <w:ilvl w:val="0"/>
          <w:numId w:val="15"/>
        </w:numPr>
        <w:spacing w:after="100"/>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Volume:</w:t>
      </w:r>
      <w:r w:rsidRPr="00567F14">
        <w:rPr>
          <w:rFonts w:ascii="Times New Roman" w:hAnsi="Times New Roman" w:cs="Times New Roman"/>
          <w:sz w:val="24"/>
          <w:szCs w:val="24"/>
          <w:lang w:val="en-IN"/>
        </w:rPr>
        <w:t xml:space="preserve"> Smart meters alone generate terabytes of data daily, recording consumption at 15-minute intervals compared to the traditional once-a-month manual reading.</w:t>
      </w:r>
    </w:p>
    <w:p w14:paraId="3D83D056" w14:textId="77777777" w:rsidR="00567F14" w:rsidRPr="00567F14" w:rsidRDefault="00567F14" w:rsidP="00567F14">
      <w:pPr>
        <w:numPr>
          <w:ilvl w:val="0"/>
          <w:numId w:val="15"/>
        </w:numPr>
        <w:spacing w:after="100"/>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Velocity:</w:t>
      </w:r>
      <w:r w:rsidRPr="00567F14">
        <w:rPr>
          <w:rFonts w:ascii="Times New Roman" w:hAnsi="Times New Roman" w:cs="Times New Roman"/>
          <w:sz w:val="24"/>
          <w:szCs w:val="24"/>
          <w:lang w:val="en-IN"/>
        </w:rPr>
        <w:t xml:space="preserve"> Data must be processed in near real-time to maintain grid frequency and stability.</w:t>
      </w:r>
    </w:p>
    <w:p w14:paraId="04DC3DF3" w14:textId="77777777" w:rsidR="00567F14" w:rsidRDefault="00567F14" w:rsidP="00567F14">
      <w:pPr>
        <w:numPr>
          <w:ilvl w:val="0"/>
          <w:numId w:val="15"/>
        </w:numPr>
        <w:spacing w:after="100"/>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Variety:</w:t>
      </w:r>
      <w:r w:rsidRPr="00567F14">
        <w:rPr>
          <w:rFonts w:ascii="Times New Roman" w:hAnsi="Times New Roman" w:cs="Times New Roman"/>
          <w:sz w:val="24"/>
          <w:szCs w:val="24"/>
          <w:lang w:val="en-IN"/>
        </w:rPr>
        <w:t xml:space="preserve"> Analytics engines must ingest structured data (meter readings), semi-structured data (XML logs), and unstructured data (weather reports, social media sentiment during outages).</w:t>
      </w:r>
    </w:p>
    <w:p w14:paraId="0257C7A5" w14:textId="70D2923C" w:rsidR="004266F1" w:rsidRPr="00567F14" w:rsidRDefault="004266F1" w:rsidP="004266F1">
      <w:pPr>
        <w:spacing w:after="100"/>
        <w:ind w:left="720"/>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Pr>
          <w:rFonts w:ascii="Times New Roman" w:hAnsi="Times New Roman" w:cs="Times New Roman"/>
          <w:noProof/>
          <w:sz w:val="24"/>
          <w:szCs w:val="24"/>
          <w:lang w:val="en-IN"/>
        </w:rPr>
        <w:drawing>
          <wp:inline distT="0" distB="0" distL="0" distR="0" wp14:anchorId="5940EF59" wp14:editId="4D386448">
            <wp:extent cx="4883150" cy="2249414"/>
            <wp:effectExtent l="0" t="0" r="0" b="0"/>
            <wp:docPr id="37358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6559" name="Picture 373586559"/>
                    <pic:cNvPicPr/>
                  </pic:nvPicPr>
                  <pic:blipFill>
                    <a:blip r:embed="rId15"/>
                    <a:stretch>
                      <a:fillRect/>
                    </a:stretch>
                  </pic:blipFill>
                  <pic:spPr>
                    <a:xfrm>
                      <a:off x="0" y="0"/>
                      <a:ext cx="4889870" cy="2252509"/>
                    </a:xfrm>
                    <a:prstGeom prst="rect">
                      <a:avLst/>
                    </a:prstGeom>
                  </pic:spPr>
                </pic:pic>
              </a:graphicData>
            </a:graphic>
          </wp:inline>
        </w:drawing>
      </w:r>
    </w:p>
    <w:p w14:paraId="48A87ADD" w14:textId="77777777" w:rsidR="004266F1" w:rsidRDefault="004266F1" w:rsidP="00567F14">
      <w:pPr>
        <w:spacing w:after="100"/>
        <w:jc w:val="both"/>
        <w:rPr>
          <w:rFonts w:ascii="Times New Roman" w:hAnsi="Times New Roman" w:cs="Times New Roman"/>
          <w:b/>
          <w:bCs/>
          <w:sz w:val="24"/>
          <w:szCs w:val="24"/>
          <w:lang w:val="en-IN"/>
        </w:rPr>
      </w:pPr>
    </w:p>
    <w:p w14:paraId="445B635D" w14:textId="77777777" w:rsidR="004266F1" w:rsidRDefault="004266F1" w:rsidP="00567F14">
      <w:pPr>
        <w:spacing w:after="100"/>
        <w:jc w:val="both"/>
        <w:rPr>
          <w:rFonts w:ascii="Times New Roman" w:hAnsi="Times New Roman" w:cs="Times New Roman"/>
          <w:b/>
          <w:bCs/>
          <w:sz w:val="24"/>
          <w:szCs w:val="24"/>
          <w:lang w:val="en-IN"/>
        </w:rPr>
      </w:pPr>
    </w:p>
    <w:p w14:paraId="10414A6E" w14:textId="027E5A50" w:rsidR="00567F14" w:rsidRPr="00567F14" w:rsidRDefault="00567F14" w:rsidP="00567F14">
      <w:pPr>
        <w:spacing w:after="100"/>
        <w:jc w:val="both"/>
        <w:rPr>
          <w:rFonts w:ascii="Times New Roman" w:hAnsi="Times New Roman" w:cs="Times New Roman"/>
          <w:b/>
          <w:bCs/>
          <w:sz w:val="24"/>
          <w:szCs w:val="24"/>
          <w:lang w:val="en-IN"/>
        </w:rPr>
      </w:pPr>
      <w:r w:rsidRPr="00567F14">
        <w:rPr>
          <w:rFonts w:ascii="Times New Roman" w:hAnsi="Times New Roman" w:cs="Times New Roman"/>
          <w:b/>
          <w:bCs/>
          <w:sz w:val="24"/>
          <w:szCs w:val="24"/>
          <w:lang w:val="en-IN"/>
        </w:rPr>
        <w:t>The Analytical Pipeline</w:t>
      </w:r>
    </w:p>
    <w:p w14:paraId="33D10573" w14:textId="77777777" w:rsidR="00567F14" w:rsidRPr="00567F14" w:rsidRDefault="00567F14" w:rsidP="00567F14">
      <w:pPr>
        <w:spacing w:after="100"/>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Big Data Analytics serves three primary functions in SEMS:</w:t>
      </w:r>
    </w:p>
    <w:p w14:paraId="74CADC0C" w14:textId="77777777" w:rsidR="00567F14" w:rsidRPr="00567F14" w:rsidRDefault="00567F14" w:rsidP="00567F14">
      <w:pPr>
        <w:numPr>
          <w:ilvl w:val="0"/>
          <w:numId w:val="16"/>
        </w:numPr>
        <w:spacing w:after="100"/>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Descriptive:</w:t>
      </w:r>
      <w:r w:rsidRPr="00567F14">
        <w:rPr>
          <w:rFonts w:ascii="Times New Roman" w:hAnsi="Times New Roman" w:cs="Times New Roman"/>
          <w:sz w:val="24"/>
          <w:szCs w:val="24"/>
          <w:lang w:val="en-IN"/>
        </w:rPr>
        <w:t xml:space="preserve"> </w:t>
      </w:r>
      <w:proofErr w:type="spellStart"/>
      <w:r w:rsidRPr="00567F14">
        <w:rPr>
          <w:rFonts w:ascii="Times New Roman" w:hAnsi="Times New Roman" w:cs="Times New Roman"/>
          <w:sz w:val="24"/>
          <w:szCs w:val="24"/>
          <w:lang w:val="en-IN"/>
        </w:rPr>
        <w:t>Analyzing</w:t>
      </w:r>
      <w:proofErr w:type="spellEnd"/>
      <w:r w:rsidRPr="00567F14">
        <w:rPr>
          <w:rFonts w:ascii="Times New Roman" w:hAnsi="Times New Roman" w:cs="Times New Roman"/>
          <w:sz w:val="24"/>
          <w:szCs w:val="24"/>
          <w:lang w:val="en-IN"/>
        </w:rPr>
        <w:t xml:space="preserve"> historical data to understand past consumption trends.</w:t>
      </w:r>
    </w:p>
    <w:p w14:paraId="2568BF4F" w14:textId="77777777" w:rsidR="00567F14" w:rsidRPr="00567F14" w:rsidRDefault="00567F14" w:rsidP="00567F14">
      <w:pPr>
        <w:numPr>
          <w:ilvl w:val="0"/>
          <w:numId w:val="16"/>
        </w:numPr>
        <w:spacing w:after="100"/>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Predictive:</w:t>
      </w:r>
      <w:r w:rsidRPr="00567F14">
        <w:rPr>
          <w:rFonts w:ascii="Times New Roman" w:hAnsi="Times New Roman" w:cs="Times New Roman"/>
          <w:sz w:val="24"/>
          <w:szCs w:val="24"/>
          <w:lang w:val="en-IN"/>
        </w:rPr>
        <w:t xml:space="preserve"> Using Machine Learning (ML) models to forecast future load.</w:t>
      </w:r>
    </w:p>
    <w:p w14:paraId="3E7FF26C" w14:textId="77777777" w:rsidR="00567F14" w:rsidRPr="00567F14" w:rsidRDefault="00567F14" w:rsidP="00567F14">
      <w:pPr>
        <w:numPr>
          <w:ilvl w:val="0"/>
          <w:numId w:val="16"/>
        </w:numPr>
        <w:spacing w:after="100"/>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Prescriptive:</w:t>
      </w:r>
      <w:r w:rsidRPr="00567F14">
        <w:rPr>
          <w:rFonts w:ascii="Times New Roman" w:hAnsi="Times New Roman" w:cs="Times New Roman"/>
          <w:sz w:val="24"/>
          <w:szCs w:val="24"/>
          <w:lang w:val="en-IN"/>
        </w:rPr>
        <w:t xml:space="preserve"> Suggesting the best course of action, such as when to discharge a battery storage system.</w:t>
      </w:r>
    </w:p>
    <w:p w14:paraId="3BB79138" w14:textId="77777777" w:rsidR="00BC3AC4" w:rsidRPr="00BC3AC4" w:rsidRDefault="00BC3AC4" w:rsidP="00BC3AC4">
      <w:pPr>
        <w:spacing w:after="100"/>
        <w:jc w:val="both"/>
        <w:rPr>
          <w:rFonts w:ascii="Times New Roman" w:eastAsia="SimSun" w:hAnsi="Times New Roman" w:cs="Times New Roman"/>
          <w:sz w:val="24"/>
          <w:szCs w:val="24"/>
          <w:lang w:val="en-IN" w:eastAsia="zh-CN"/>
        </w:rPr>
      </w:pPr>
    </w:p>
    <w:p w14:paraId="445BAF3C" w14:textId="16D7E219" w:rsidR="00CE5979" w:rsidRDefault="00CE5979" w:rsidP="00CE5979">
      <w:pPr>
        <w:spacing w:after="100"/>
        <w:jc w:val="both"/>
        <w:rPr>
          <w:rFonts w:ascii="Times New Roman" w:eastAsia="SimSun" w:hAnsi="Times New Roman" w:cs="Times New Roman"/>
          <w:sz w:val="24"/>
          <w:szCs w:val="24"/>
          <w:lang w:val="en-IN" w:eastAsia="zh-CN"/>
        </w:rPr>
      </w:pPr>
    </w:p>
    <w:p w14:paraId="2D328DBE" w14:textId="77777777" w:rsidR="008B7D05" w:rsidRDefault="008B7D05" w:rsidP="00CE5979">
      <w:pPr>
        <w:spacing w:after="100"/>
        <w:jc w:val="both"/>
        <w:rPr>
          <w:rFonts w:ascii="Times New Roman" w:eastAsia="SimSun" w:hAnsi="Times New Roman" w:cs="Times New Roman"/>
          <w:sz w:val="24"/>
          <w:szCs w:val="24"/>
          <w:lang w:val="en-IN" w:eastAsia="zh-CN"/>
        </w:rPr>
      </w:pPr>
    </w:p>
    <w:p w14:paraId="3B869178" w14:textId="77777777" w:rsidR="000A2871" w:rsidRDefault="000A2871" w:rsidP="00CE5979">
      <w:pPr>
        <w:spacing w:after="100"/>
        <w:jc w:val="both"/>
        <w:rPr>
          <w:rFonts w:ascii="Times New Roman" w:eastAsia="SimSun" w:hAnsi="Times New Roman" w:cs="Times New Roman"/>
          <w:sz w:val="24"/>
          <w:szCs w:val="24"/>
          <w:lang w:val="en-IN" w:eastAsia="zh-CN"/>
        </w:rPr>
      </w:pPr>
    </w:p>
    <w:p w14:paraId="038511FA" w14:textId="4CA9E1D7" w:rsidR="00B4389E" w:rsidRPr="00CE5979" w:rsidRDefault="00B4389E" w:rsidP="000F4527">
      <w:pPr>
        <w:ind w:left="720"/>
        <w:jc w:val="both"/>
        <w:rPr>
          <w:rFonts w:ascii="Times New Roman" w:hAnsi="Times New Roman" w:cs="Times New Roman"/>
          <w:b/>
          <w:bCs/>
          <w:sz w:val="24"/>
          <w:szCs w:val="24"/>
        </w:rPr>
        <w:sectPr w:rsidR="00B4389E" w:rsidRPr="00CE5979">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498A00B6" w14:textId="77777777" w:rsidR="000F4527" w:rsidRPr="00BC3AC4" w:rsidRDefault="000F4527" w:rsidP="000F4527">
      <w:pPr>
        <w:spacing w:after="100"/>
        <w:rPr>
          <w:lang w:val="en-IN"/>
        </w:rPr>
      </w:pPr>
    </w:p>
    <w:p w14:paraId="4A7D7B23" w14:textId="3DB04678" w:rsidR="00103EF4" w:rsidRPr="00567F14" w:rsidRDefault="00567F14" w:rsidP="00567F14">
      <w:pPr>
        <w:pStyle w:val="ListParagraph"/>
        <w:numPr>
          <w:ilvl w:val="0"/>
          <w:numId w:val="12"/>
        </w:numPr>
        <w:spacing w:before="202"/>
        <w:ind w:right="2"/>
        <w:jc w:val="center"/>
        <w:rPr>
          <w:rFonts w:ascii="Times New Roman" w:hAnsi="Times New Roman" w:cs="Times New Roman"/>
          <w:b/>
          <w:color w:val="000000" w:themeColor="text1"/>
          <w:sz w:val="40"/>
          <w:szCs w:val="40"/>
        </w:rPr>
      </w:pPr>
      <w:r w:rsidRPr="00567F14">
        <w:rPr>
          <w:rFonts w:ascii="Times New Roman" w:hAnsi="Times New Roman" w:cs="Times New Roman"/>
          <w:b/>
          <w:color w:val="000000" w:themeColor="text1"/>
          <w:spacing w:val="-6"/>
          <w:sz w:val="40"/>
          <w:szCs w:val="40"/>
        </w:rPr>
        <w:t>WORKING / ARCHITECTURE</w:t>
      </w:r>
    </w:p>
    <w:p w14:paraId="0AE059EE" w14:textId="62DEA877" w:rsidR="00567F14" w:rsidRPr="00567F14" w:rsidRDefault="00567F14" w:rsidP="00567F14">
      <w:pPr>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The architecture of a Smart Energy Management System is typically structured into a four-layer model to ensure scalability and security:</w:t>
      </w:r>
    </w:p>
    <w:p w14:paraId="5BE6A79F" w14:textId="77777777" w:rsidR="00567F14" w:rsidRPr="00567F14" w:rsidRDefault="00567F14" w:rsidP="00567F14">
      <w:pPr>
        <w:jc w:val="both"/>
        <w:rPr>
          <w:rFonts w:ascii="Times New Roman" w:hAnsi="Times New Roman" w:cs="Times New Roman"/>
          <w:b/>
          <w:bCs/>
          <w:sz w:val="24"/>
          <w:szCs w:val="24"/>
          <w:lang w:val="en-IN"/>
        </w:rPr>
      </w:pPr>
      <w:r w:rsidRPr="00567F14">
        <w:rPr>
          <w:rFonts w:ascii="Times New Roman" w:hAnsi="Times New Roman" w:cs="Times New Roman"/>
          <w:b/>
          <w:bCs/>
          <w:sz w:val="24"/>
          <w:szCs w:val="24"/>
          <w:lang w:val="en-IN"/>
        </w:rPr>
        <w:t>1. Perception Layer (Sensing)</w:t>
      </w:r>
    </w:p>
    <w:p w14:paraId="3AB96663" w14:textId="77777777" w:rsidR="00567F14" w:rsidRPr="00567F14" w:rsidRDefault="00567F14" w:rsidP="00567F14">
      <w:pPr>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The physical layer consisting of Smart Meters, Phasor Measurement Units (PMUs), and IoT-enabled appliances. These devices collect physical parameters like voltage, current, and temperature.</w:t>
      </w:r>
    </w:p>
    <w:p w14:paraId="7599C5D1" w14:textId="77777777" w:rsidR="00567F14" w:rsidRPr="00567F14" w:rsidRDefault="00567F14" w:rsidP="00567F14">
      <w:pPr>
        <w:jc w:val="both"/>
        <w:rPr>
          <w:rFonts w:ascii="Times New Roman" w:hAnsi="Times New Roman" w:cs="Times New Roman"/>
          <w:b/>
          <w:bCs/>
          <w:sz w:val="24"/>
          <w:szCs w:val="24"/>
          <w:lang w:val="en-IN"/>
        </w:rPr>
      </w:pPr>
      <w:r w:rsidRPr="00567F14">
        <w:rPr>
          <w:rFonts w:ascii="Times New Roman" w:hAnsi="Times New Roman" w:cs="Times New Roman"/>
          <w:b/>
          <w:bCs/>
          <w:sz w:val="24"/>
          <w:szCs w:val="24"/>
          <w:lang w:val="en-IN"/>
        </w:rPr>
        <w:t>2. Communication Layer (Network)</w:t>
      </w:r>
    </w:p>
    <w:p w14:paraId="2746EBAC" w14:textId="77777777" w:rsidR="00567F14" w:rsidRPr="00567F14" w:rsidRDefault="00567F14" w:rsidP="00567F14">
      <w:pPr>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 xml:space="preserve">This layer acts as the bridge. It utilizes various protocols such as </w:t>
      </w:r>
      <w:r w:rsidRPr="00567F14">
        <w:rPr>
          <w:rFonts w:ascii="Times New Roman" w:hAnsi="Times New Roman" w:cs="Times New Roman"/>
          <w:b/>
          <w:bCs/>
          <w:sz w:val="24"/>
          <w:szCs w:val="24"/>
          <w:lang w:val="en-IN"/>
        </w:rPr>
        <w:t xml:space="preserve">ZigBee, </w:t>
      </w:r>
      <w:proofErr w:type="spellStart"/>
      <w:r w:rsidRPr="00567F14">
        <w:rPr>
          <w:rFonts w:ascii="Times New Roman" w:hAnsi="Times New Roman" w:cs="Times New Roman"/>
          <w:b/>
          <w:bCs/>
          <w:sz w:val="24"/>
          <w:szCs w:val="24"/>
          <w:lang w:val="en-IN"/>
        </w:rPr>
        <w:t>LoRaWAN</w:t>
      </w:r>
      <w:proofErr w:type="spellEnd"/>
      <w:r w:rsidRPr="00567F14">
        <w:rPr>
          <w:rFonts w:ascii="Times New Roman" w:hAnsi="Times New Roman" w:cs="Times New Roman"/>
          <w:b/>
          <w:bCs/>
          <w:sz w:val="24"/>
          <w:szCs w:val="24"/>
          <w:lang w:val="en-IN"/>
        </w:rPr>
        <w:t>, 5G, and Power Line Communication (PLC)</w:t>
      </w:r>
      <w:r w:rsidRPr="00567F14">
        <w:rPr>
          <w:rFonts w:ascii="Times New Roman" w:hAnsi="Times New Roman" w:cs="Times New Roman"/>
          <w:sz w:val="24"/>
          <w:szCs w:val="24"/>
          <w:lang w:val="en-IN"/>
        </w:rPr>
        <w:t xml:space="preserve"> to transmit data from the perception layer to the central servers.</w:t>
      </w:r>
    </w:p>
    <w:p w14:paraId="66CBEBFD" w14:textId="77777777" w:rsidR="00567F14" w:rsidRPr="00567F14" w:rsidRDefault="00567F14" w:rsidP="00567F14">
      <w:pPr>
        <w:jc w:val="both"/>
        <w:rPr>
          <w:rFonts w:ascii="Times New Roman" w:hAnsi="Times New Roman" w:cs="Times New Roman"/>
          <w:b/>
          <w:bCs/>
          <w:sz w:val="24"/>
          <w:szCs w:val="24"/>
          <w:lang w:val="en-IN"/>
        </w:rPr>
      </w:pPr>
      <w:r w:rsidRPr="00567F14">
        <w:rPr>
          <w:rFonts w:ascii="Times New Roman" w:hAnsi="Times New Roman" w:cs="Times New Roman"/>
          <w:b/>
          <w:bCs/>
          <w:sz w:val="24"/>
          <w:szCs w:val="24"/>
          <w:lang w:val="en-IN"/>
        </w:rPr>
        <w:t>3. Data Processing Layer (Analytics)</w:t>
      </w:r>
    </w:p>
    <w:p w14:paraId="38294631" w14:textId="77777777" w:rsidR="00567F14" w:rsidRPr="00567F14" w:rsidRDefault="00567F14" w:rsidP="00567F14">
      <w:pPr>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 xml:space="preserve">Where the "Big Data" magic happens. Technologies like </w:t>
      </w:r>
      <w:r w:rsidRPr="00567F14">
        <w:rPr>
          <w:rFonts w:ascii="Times New Roman" w:hAnsi="Times New Roman" w:cs="Times New Roman"/>
          <w:b/>
          <w:bCs/>
          <w:sz w:val="24"/>
          <w:szCs w:val="24"/>
          <w:lang w:val="en-IN"/>
        </w:rPr>
        <w:t>Apache Spark</w:t>
      </w:r>
      <w:r w:rsidRPr="00567F14">
        <w:rPr>
          <w:rFonts w:ascii="Times New Roman" w:hAnsi="Times New Roman" w:cs="Times New Roman"/>
          <w:sz w:val="24"/>
          <w:szCs w:val="24"/>
          <w:lang w:val="en-IN"/>
        </w:rPr>
        <w:t xml:space="preserve"> or </w:t>
      </w:r>
      <w:r w:rsidRPr="00567F14">
        <w:rPr>
          <w:rFonts w:ascii="Times New Roman" w:hAnsi="Times New Roman" w:cs="Times New Roman"/>
          <w:b/>
          <w:bCs/>
          <w:sz w:val="24"/>
          <w:szCs w:val="24"/>
          <w:lang w:val="en-IN"/>
        </w:rPr>
        <w:t>Hadoop</w:t>
      </w:r>
      <w:r w:rsidRPr="00567F14">
        <w:rPr>
          <w:rFonts w:ascii="Times New Roman" w:hAnsi="Times New Roman" w:cs="Times New Roman"/>
          <w:sz w:val="24"/>
          <w:szCs w:val="24"/>
          <w:lang w:val="en-IN"/>
        </w:rPr>
        <w:t xml:space="preserve"> process the massive streams of incoming data. Here, noise is filtered, and data is stored in distributed databases like MongoDB or Cassandra.</w:t>
      </w:r>
    </w:p>
    <w:p w14:paraId="22769441" w14:textId="77777777" w:rsidR="00567F14" w:rsidRPr="00567F14" w:rsidRDefault="00567F14" w:rsidP="00567F14">
      <w:pPr>
        <w:jc w:val="both"/>
        <w:rPr>
          <w:rFonts w:ascii="Times New Roman" w:hAnsi="Times New Roman" w:cs="Times New Roman"/>
          <w:b/>
          <w:bCs/>
          <w:sz w:val="24"/>
          <w:szCs w:val="24"/>
          <w:lang w:val="en-IN"/>
        </w:rPr>
      </w:pPr>
      <w:r w:rsidRPr="00567F14">
        <w:rPr>
          <w:rFonts w:ascii="Times New Roman" w:hAnsi="Times New Roman" w:cs="Times New Roman"/>
          <w:b/>
          <w:bCs/>
          <w:sz w:val="24"/>
          <w:szCs w:val="24"/>
          <w:lang w:val="en-IN"/>
        </w:rPr>
        <w:t>4. Application Layer (Control)</w:t>
      </w:r>
    </w:p>
    <w:p w14:paraId="3A223BE8" w14:textId="77777777" w:rsidR="00567F14" w:rsidRPr="00567F14" w:rsidRDefault="00567F14" w:rsidP="00567F14">
      <w:pPr>
        <w:jc w:val="both"/>
        <w:rPr>
          <w:rFonts w:ascii="Times New Roman" w:hAnsi="Times New Roman" w:cs="Times New Roman"/>
          <w:sz w:val="24"/>
          <w:szCs w:val="24"/>
          <w:lang w:val="en-IN"/>
        </w:rPr>
      </w:pPr>
      <w:r w:rsidRPr="00567F14">
        <w:rPr>
          <w:rFonts w:ascii="Times New Roman" w:hAnsi="Times New Roman" w:cs="Times New Roman"/>
          <w:sz w:val="24"/>
          <w:szCs w:val="24"/>
          <w:lang w:val="en-IN"/>
        </w:rPr>
        <w:t>The interface for the end-user or grid operator. This includes dashboards for energy visualization, billing modules, and automated control systems that send commands back to the devices (e.g., turning off an HVAC system during a peak event).</w:t>
      </w:r>
    </w:p>
    <w:p w14:paraId="3942C28D" w14:textId="74FE7AEA" w:rsidR="00567F14" w:rsidRDefault="004266F1" w:rsidP="004266F1">
      <w:pPr>
        <w:rPr>
          <w:rFonts w:ascii="Times New Roman" w:eastAsia="SimSun" w:hAnsi="Times New Roman" w:cs="Times New Roman"/>
          <w:b/>
          <w:bCs/>
          <w:sz w:val="28"/>
          <w:szCs w:val="28"/>
        </w:rPr>
      </w:pPr>
      <w:r>
        <w:rPr>
          <w:rFonts w:ascii="Times New Roman" w:eastAsia="SimSun" w:hAnsi="Times New Roman" w:cs="Times New Roman"/>
          <w:b/>
          <w:bCs/>
          <w:noProof/>
          <w:sz w:val="28"/>
          <w:szCs w:val="28"/>
        </w:rPr>
        <w:drawing>
          <wp:inline distT="0" distB="0" distL="0" distR="0" wp14:anchorId="61BE5EA3" wp14:editId="3A3A9E22">
            <wp:extent cx="5486400" cy="2355850"/>
            <wp:effectExtent l="0" t="0" r="0" b="6350"/>
            <wp:docPr id="1987845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45349" name="Picture 1987845349"/>
                    <pic:cNvPicPr/>
                  </pic:nvPicPr>
                  <pic:blipFill>
                    <a:blip r:embed="rId16"/>
                    <a:stretch>
                      <a:fillRect/>
                    </a:stretch>
                  </pic:blipFill>
                  <pic:spPr>
                    <a:xfrm>
                      <a:off x="0" y="0"/>
                      <a:ext cx="5486400" cy="2355850"/>
                    </a:xfrm>
                    <a:prstGeom prst="rect">
                      <a:avLst/>
                    </a:prstGeom>
                  </pic:spPr>
                </pic:pic>
              </a:graphicData>
            </a:graphic>
          </wp:inline>
        </w:drawing>
      </w:r>
    </w:p>
    <w:p w14:paraId="663498FD" w14:textId="75D14B9A" w:rsidR="00567F14" w:rsidRDefault="00567F14">
      <w:pPr>
        <w:spacing w:after="0" w:line="240" w:lineRule="auto"/>
        <w:rPr>
          <w:rFonts w:ascii="Times New Roman" w:eastAsia="SimSun" w:hAnsi="Times New Roman" w:cs="Times New Roman"/>
          <w:b/>
          <w:bCs/>
          <w:sz w:val="28"/>
          <w:szCs w:val="28"/>
        </w:rPr>
      </w:pPr>
    </w:p>
    <w:p w14:paraId="349B580C" w14:textId="0A10B98B" w:rsidR="00567F14" w:rsidRPr="00567F14" w:rsidRDefault="00567F14" w:rsidP="00567F14">
      <w:pPr>
        <w:pStyle w:val="ListParagraph"/>
        <w:numPr>
          <w:ilvl w:val="0"/>
          <w:numId w:val="12"/>
        </w:numPr>
        <w:spacing w:before="202"/>
        <w:ind w:right="2"/>
        <w:jc w:val="center"/>
        <w:rPr>
          <w:rFonts w:ascii="Times New Roman" w:hAnsi="Times New Roman" w:cs="Times New Roman"/>
          <w:b/>
          <w:color w:val="000000" w:themeColor="text1"/>
          <w:sz w:val="40"/>
          <w:szCs w:val="40"/>
        </w:rPr>
      </w:pPr>
      <w:r w:rsidRPr="00567F14">
        <w:rPr>
          <w:rFonts w:ascii="Times New Roman" w:hAnsi="Times New Roman" w:cs="Times New Roman"/>
          <w:b/>
          <w:color w:val="000000" w:themeColor="text1"/>
          <w:spacing w:val="-6"/>
          <w:sz w:val="40"/>
          <w:szCs w:val="40"/>
        </w:rPr>
        <w:t>TECHNOLOGIES USED</w:t>
      </w:r>
    </w:p>
    <w:p w14:paraId="5C511F83" w14:textId="0738B96E" w:rsidR="00567F14" w:rsidRPr="00567F14" w:rsidRDefault="00567F14" w:rsidP="00567F14">
      <w:pPr>
        <w:jc w:val="both"/>
        <w:rPr>
          <w:lang w:val="en-IN"/>
        </w:rPr>
      </w:pPr>
      <w:r w:rsidRPr="00567F14">
        <w:rPr>
          <w:lang w:val="en-IN"/>
        </w:rPr>
        <w:t>To implement the architecture described above, a robust stack of technologies is required:</w:t>
      </w:r>
    </w:p>
    <w:p w14:paraId="2F32C5EC" w14:textId="77777777" w:rsidR="00567F14" w:rsidRPr="00567F14" w:rsidRDefault="00567F14" w:rsidP="00567F14">
      <w:pPr>
        <w:numPr>
          <w:ilvl w:val="0"/>
          <w:numId w:val="19"/>
        </w:numPr>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Internet of Things (IoT):</w:t>
      </w:r>
      <w:r w:rsidRPr="00567F14">
        <w:rPr>
          <w:rFonts w:ascii="Times New Roman" w:hAnsi="Times New Roman" w:cs="Times New Roman"/>
          <w:sz w:val="24"/>
          <w:szCs w:val="24"/>
          <w:lang w:val="en-IN"/>
        </w:rPr>
        <w:t xml:space="preserve"> The hardware backbone for data collection.</w:t>
      </w:r>
    </w:p>
    <w:p w14:paraId="49DFC6B3" w14:textId="77777777" w:rsidR="00567F14" w:rsidRPr="00567F14" w:rsidRDefault="00567F14" w:rsidP="00567F14">
      <w:pPr>
        <w:numPr>
          <w:ilvl w:val="0"/>
          <w:numId w:val="19"/>
        </w:numPr>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Edge Computing:</w:t>
      </w:r>
      <w:r w:rsidRPr="00567F14">
        <w:rPr>
          <w:rFonts w:ascii="Times New Roman" w:hAnsi="Times New Roman" w:cs="Times New Roman"/>
          <w:sz w:val="24"/>
          <w:szCs w:val="24"/>
          <w:lang w:val="en-IN"/>
        </w:rPr>
        <w:t xml:space="preserve"> Processing data closer to the source (at the meter level) to reduce latency and bandwidth usage.</w:t>
      </w:r>
    </w:p>
    <w:p w14:paraId="28D6A44F" w14:textId="77777777" w:rsidR="00567F14" w:rsidRPr="00567F14" w:rsidRDefault="00567F14" w:rsidP="00567F14">
      <w:pPr>
        <w:numPr>
          <w:ilvl w:val="0"/>
          <w:numId w:val="19"/>
        </w:numPr>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Cloud Computing:</w:t>
      </w:r>
      <w:r w:rsidRPr="00567F14">
        <w:rPr>
          <w:rFonts w:ascii="Times New Roman" w:hAnsi="Times New Roman" w:cs="Times New Roman"/>
          <w:sz w:val="24"/>
          <w:szCs w:val="24"/>
          <w:lang w:val="en-IN"/>
        </w:rPr>
        <w:t xml:space="preserve"> For long-term storage and heavy-duty analytical processing.</w:t>
      </w:r>
    </w:p>
    <w:p w14:paraId="4D6A3806" w14:textId="77777777" w:rsidR="00567F14" w:rsidRPr="00567F14" w:rsidRDefault="00567F14" w:rsidP="00567F14">
      <w:pPr>
        <w:numPr>
          <w:ilvl w:val="0"/>
          <w:numId w:val="19"/>
        </w:numPr>
        <w:jc w:val="both"/>
        <w:rPr>
          <w:rFonts w:ascii="Times New Roman" w:hAnsi="Times New Roman" w:cs="Times New Roman"/>
          <w:sz w:val="24"/>
          <w:szCs w:val="24"/>
          <w:lang w:val="en-IN"/>
        </w:rPr>
      </w:pPr>
      <w:r w:rsidRPr="00567F14">
        <w:rPr>
          <w:rFonts w:ascii="Times New Roman" w:hAnsi="Times New Roman" w:cs="Times New Roman"/>
          <w:b/>
          <w:bCs/>
          <w:sz w:val="24"/>
          <w:szCs w:val="24"/>
          <w:lang w:val="en-IN"/>
        </w:rPr>
        <w:t>Machine Learning Algorithms:</w:t>
      </w:r>
      <w:r w:rsidRPr="00567F14">
        <w:rPr>
          <w:rFonts w:ascii="Times New Roman" w:hAnsi="Times New Roman" w:cs="Times New Roman"/>
          <w:sz w:val="24"/>
          <w:szCs w:val="24"/>
          <w:lang w:val="en-IN"/>
        </w:rPr>
        <w:t xml:space="preserve"> Specifically, </w:t>
      </w:r>
      <w:r w:rsidRPr="00567F14">
        <w:rPr>
          <w:rFonts w:ascii="Times New Roman" w:hAnsi="Times New Roman" w:cs="Times New Roman"/>
          <w:b/>
          <w:bCs/>
          <w:sz w:val="24"/>
          <w:szCs w:val="24"/>
          <w:lang w:val="en-IN"/>
        </w:rPr>
        <w:t>Recurrent Neural Networks (RNNs)</w:t>
      </w:r>
      <w:r w:rsidRPr="00567F14">
        <w:rPr>
          <w:rFonts w:ascii="Times New Roman" w:hAnsi="Times New Roman" w:cs="Times New Roman"/>
          <w:sz w:val="24"/>
          <w:szCs w:val="24"/>
          <w:lang w:val="en-IN"/>
        </w:rPr>
        <w:t xml:space="preserve"> and </w:t>
      </w:r>
      <w:r w:rsidRPr="00567F14">
        <w:rPr>
          <w:rFonts w:ascii="Times New Roman" w:hAnsi="Times New Roman" w:cs="Times New Roman"/>
          <w:b/>
          <w:bCs/>
          <w:sz w:val="24"/>
          <w:szCs w:val="24"/>
          <w:lang w:val="en-IN"/>
        </w:rPr>
        <w:t>Long Short-Term Memory (LSTM)</w:t>
      </w:r>
      <w:r w:rsidRPr="00567F14">
        <w:rPr>
          <w:rFonts w:ascii="Times New Roman" w:hAnsi="Times New Roman" w:cs="Times New Roman"/>
          <w:sz w:val="24"/>
          <w:szCs w:val="24"/>
          <w:lang w:val="en-IN"/>
        </w:rPr>
        <w:t xml:space="preserve"> networks are frequently used for time-series energy forecasting.</w:t>
      </w:r>
    </w:p>
    <w:p w14:paraId="2500E1F5" w14:textId="7734BF6C" w:rsidR="00567F14" w:rsidRDefault="00567F14" w:rsidP="00567F14">
      <w:pPr>
        <w:rPr>
          <w:rFonts w:ascii="Times New Roman" w:eastAsia="SimSun" w:hAnsi="Times New Roman" w:cs="Times New Roman"/>
          <w:b/>
          <w:bCs/>
          <w:sz w:val="28"/>
          <w:szCs w:val="28"/>
        </w:rPr>
      </w:pPr>
    </w:p>
    <w:p w14:paraId="5DB7B855" w14:textId="77777777" w:rsidR="00851810" w:rsidRPr="00851810" w:rsidRDefault="00851810" w:rsidP="00851810">
      <w:pPr>
        <w:spacing w:after="0" w:line="240" w:lineRule="auto"/>
        <w:jc w:val="both"/>
        <w:rPr>
          <w:rFonts w:ascii="Times New Roman" w:eastAsia="SimSun" w:hAnsi="Times New Roman" w:cs="Times New Roman"/>
          <w:sz w:val="26"/>
          <w:szCs w:val="26"/>
          <w:lang w:val="en-IN"/>
        </w:rPr>
      </w:pPr>
      <w:r w:rsidRPr="00851810">
        <w:rPr>
          <w:rFonts w:ascii="Times New Roman" w:eastAsia="SimSun" w:hAnsi="Times New Roman" w:cs="Times New Roman"/>
          <w:sz w:val="26"/>
          <w:szCs w:val="26"/>
          <w:lang w:val="en-IN"/>
        </w:rPr>
        <w:t>In addition to these technologies, advanced data analytics tools and platforms are used to process and visualize energy data. Tools like Hadoop and Apache Spark help in handling large volumes of data efficiently, while data visualization tools provide insights through dashboards and reports.</w:t>
      </w:r>
    </w:p>
    <w:p w14:paraId="047E8515" w14:textId="77777777" w:rsidR="00851810" w:rsidRPr="00851810" w:rsidRDefault="00851810" w:rsidP="00851810">
      <w:pPr>
        <w:spacing w:after="0" w:line="240" w:lineRule="auto"/>
        <w:jc w:val="both"/>
        <w:rPr>
          <w:rFonts w:ascii="Times New Roman" w:eastAsia="SimSun" w:hAnsi="Times New Roman" w:cs="Times New Roman"/>
          <w:sz w:val="26"/>
          <w:szCs w:val="26"/>
          <w:lang w:val="en-IN"/>
        </w:rPr>
      </w:pPr>
    </w:p>
    <w:p w14:paraId="6C276F17" w14:textId="77777777" w:rsidR="00851810" w:rsidRPr="00851810" w:rsidRDefault="00851810" w:rsidP="00851810">
      <w:pPr>
        <w:spacing w:after="0" w:line="240" w:lineRule="auto"/>
        <w:jc w:val="both"/>
        <w:rPr>
          <w:rFonts w:ascii="Times New Roman" w:eastAsia="SimSun" w:hAnsi="Times New Roman" w:cs="Times New Roman"/>
          <w:sz w:val="26"/>
          <w:szCs w:val="26"/>
          <w:lang w:val="en-IN"/>
        </w:rPr>
      </w:pPr>
      <w:r w:rsidRPr="00851810">
        <w:rPr>
          <w:rFonts w:ascii="Times New Roman" w:eastAsia="SimSun" w:hAnsi="Times New Roman" w:cs="Times New Roman"/>
          <w:sz w:val="26"/>
          <w:szCs w:val="26"/>
          <w:lang w:val="en-IN"/>
        </w:rPr>
        <w:t xml:space="preserve">Furthermore, Artificial Intelligence plays an important role in improving decision-making. AI-based models can </w:t>
      </w:r>
      <w:proofErr w:type="spellStart"/>
      <w:r w:rsidRPr="00851810">
        <w:rPr>
          <w:rFonts w:ascii="Times New Roman" w:eastAsia="SimSun" w:hAnsi="Times New Roman" w:cs="Times New Roman"/>
          <w:sz w:val="26"/>
          <w:szCs w:val="26"/>
          <w:lang w:val="en-IN"/>
        </w:rPr>
        <w:t>analyze</w:t>
      </w:r>
      <w:proofErr w:type="spellEnd"/>
      <w:r w:rsidRPr="00851810">
        <w:rPr>
          <w:rFonts w:ascii="Times New Roman" w:eastAsia="SimSun" w:hAnsi="Times New Roman" w:cs="Times New Roman"/>
          <w:sz w:val="26"/>
          <w:szCs w:val="26"/>
          <w:lang w:val="en-IN"/>
        </w:rPr>
        <w:t xml:space="preserve"> patterns in energy consumption and predict future demand accurately. This helps in better planning and efficient utilization of energy resources.</w:t>
      </w:r>
    </w:p>
    <w:p w14:paraId="3DA08F5D" w14:textId="77777777" w:rsidR="00567F14" w:rsidRDefault="00567F14">
      <w:pPr>
        <w:spacing w:after="0" w:line="240" w:lineRule="auto"/>
        <w:rPr>
          <w:rFonts w:ascii="Times New Roman" w:eastAsia="SimSun" w:hAnsi="Times New Roman" w:cs="Times New Roman"/>
          <w:b/>
          <w:bCs/>
          <w:sz w:val="28"/>
          <w:szCs w:val="28"/>
        </w:rPr>
      </w:pPr>
      <w:r>
        <w:rPr>
          <w:rFonts w:ascii="Times New Roman" w:eastAsia="SimSun" w:hAnsi="Times New Roman" w:cs="Times New Roman"/>
          <w:b/>
          <w:bCs/>
          <w:sz w:val="28"/>
          <w:szCs w:val="28"/>
        </w:rPr>
        <w:br w:type="page"/>
      </w:r>
    </w:p>
    <w:p w14:paraId="53A8C9D0" w14:textId="49EC0B87" w:rsidR="00567F14" w:rsidRPr="00567F14" w:rsidRDefault="00201807" w:rsidP="00567F14">
      <w:pPr>
        <w:pStyle w:val="ListParagraph"/>
        <w:numPr>
          <w:ilvl w:val="0"/>
          <w:numId w:val="12"/>
        </w:numPr>
        <w:spacing w:before="202"/>
        <w:ind w:right="2"/>
        <w:jc w:val="center"/>
        <w:rPr>
          <w:rFonts w:ascii="Times New Roman" w:hAnsi="Times New Roman" w:cs="Times New Roman"/>
          <w:b/>
          <w:color w:val="000000" w:themeColor="text1"/>
          <w:sz w:val="40"/>
          <w:szCs w:val="40"/>
        </w:rPr>
      </w:pPr>
      <w:r w:rsidRPr="00201807">
        <w:rPr>
          <w:rFonts w:ascii="Times New Roman" w:hAnsi="Times New Roman" w:cs="Times New Roman"/>
          <w:b/>
          <w:color w:val="000000" w:themeColor="text1"/>
          <w:spacing w:val="-6"/>
          <w:sz w:val="40"/>
          <w:szCs w:val="40"/>
        </w:rPr>
        <w:lastRenderedPageBreak/>
        <w:t>APPLICATIONS</w:t>
      </w:r>
    </w:p>
    <w:p w14:paraId="076CA2C2" w14:textId="7C18CBAF" w:rsidR="00201807" w:rsidRPr="00201807" w:rsidRDefault="00201807" w:rsidP="00201807">
      <w:pPr>
        <w:jc w:val="both"/>
        <w:rPr>
          <w:lang w:val="en-IN"/>
        </w:rPr>
      </w:pPr>
      <w:r w:rsidRPr="00201807">
        <w:rPr>
          <w:lang w:val="en-IN"/>
        </w:rPr>
        <w:t xml:space="preserve">In 2026, the application of Smart Energy Management Systems has moved beyond simple monitoring into the realm of </w:t>
      </w:r>
      <w:r w:rsidRPr="00201807">
        <w:rPr>
          <w:b/>
          <w:bCs/>
          <w:lang w:val="en-IN"/>
        </w:rPr>
        <w:t>Active Grid Participation</w:t>
      </w:r>
      <w:r w:rsidRPr="00201807">
        <w:rPr>
          <w:lang w:val="en-IN"/>
        </w:rPr>
        <w:t>.</w:t>
      </w:r>
    </w:p>
    <w:p w14:paraId="6DAC9B28" w14:textId="77777777" w:rsidR="00201807" w:rsidRPr="00201807" w:rsidRDefault="00201807" w:rsidP="00201807">
      <w:pPr>
        <w:jc w:val="both"/>
        <w:rPr>
          <w:rFonts w:ascii="Times New Roman" w:hAnsi="Times New Roman" w:cs="Times New Roman"/>
          <w:b/>
          <w:bCs/>
          <w:sz w:val="24"/>
          <w:szCs w:val="24"/>
          <w:lang w:val="en-IN"/>
        </w:rPr>
      </w:pPr>
      <w:r w:rsidRPr="00201807">
        <w:rPr>
          <w:rFonts w:ascii="Times New Roman" w:hAnsi="Times New Roman" w:cs="Times New Roman"/>
          <w:b/>
          <w:bCs/>
          <w:sz w:val="24"/>
          <w:szCs w:val="24"/>
          <w:lang w:val="en-IN"/>
        </w:rPr>
        <w:t>6.1 Smart Homes and HEMS</w:t>
      </w:r>
    </w:p>
    <w:p w14:paraId="11C92D98" w14:textId="77777777" w:rsidR="00201807" w:rsidRPr="00201807" w:rsidRDefault="00201807" w:rsidP="00201807">
      <w:pPr>
        <w:jc w:val="both"/>
        <w:rPr>
          <w:rFonts w:ascii="Times New Roman" w:hAnsi="Times New Roman" w:cs="Times New Roman"/>
          <w:sz w:val="24"/>
          <w:szCs w:val="24"/>
          <w:lang w:val="en-IN"/>
        </w:rPr>
      </w:pPr>
      <w:r w:rsidRPr="00201807">
        <w:rPr>
          <w:rFonts w:ascii="Times New Roman" w:hAnsi="Times New Roman" w:cs="Times New Roman"/>
          <w:b/>
          <w:bCs/>
          <w:sz w:val="24"/>
          <w:szCs w:val="24"/>
          <w:lang w:val="en-IN"/>
        </w:rPr>
        <w:t>Home Energy Management Systems (HEMS)</w:t>
      </w:r>
      <w:r w:rsidRPr="00201807">
        <w:rPr>
          <w:rFonts w:ascii="Times New Roman" w:hAnsi="Times New Roman" w:cs="Times New Roman"/>
          <w:sz w:val="24"/>
          <w:szCs w:val="24"/>
          <w:lang w:val="en-IN"/>
        </w:rPr>
        <w:t xml:space="preserve"> now act as local orchestrators. Beyond controlling smart thermostats, modern HEMS integrate with rooftop solar and home battery storage. Through Big Data, they </w:t>
      </w:r>
      <w:proofErr w:type="spellStart"/>
      <w:r w:rsidRPr="00201807">
        <w:rPr>
          <w:rFonts w:ascii="Times New Roman" w:hAnsi="Times New Roman" w:cs="Times New Roman"/>
          <w:sz w:val="24"/>
          <w:szCs w:val="24"/>
          <w:lang w:val="en-IN"/>
        </w:rPr>
        <w:t>analyze</w:t>
      </w:r>
      <w:proofErr w:type="spellEnd"/>
      <w:r w:rsidRPr="00201807">
        <w:rPr>
          <w:rFonts w:ascii="Times New Roman" w:hAnsi="Times New Roman" w:cs="Times New Roman"/>
          <w:sz w:val="24"/>
          <w:szCs w:val="24"/>
          <w:lang w:val="en-IN"/>
        </w:rPr>
        <w:t xml:space="preserve"> real-time electricity pricing (Time-of-Use tariffs) to automatically run heavy loads (like dishwashers or EV chargers) when energy is cheapest.</w:t>
      </w:r>
    </w:p>
    <w:p w14:paraId="6DE6CE99" w14:textId="77777777" w:rsidR="00201807" w:rsidRPr="00201807" w:rsidRDefault="00201807" w:rsidP="00201807">
      <w:pPr>
        <w:jc w:val="both"/>
        <w:rPr>
          <w:rFonts w:ascii="Times New Roman" w:hAnsi="Times New Roman" w:cs="Times New Roman"/>
          <w:b/>
          <w:bCs/>
          <w:sz w:val="24"/>
          <w:szCs w:val="24"/>
          <w:lang w:val="en-IN"/>
        </w:rPr>
      </w:pPr>
      <w:r w:rsidRPr="00201807">
        <w:rPr>
          <w:rFonts w:ascii="Times New Roman" w:hAnsi="Times New Roman" w:cs="Times New Roman"/>
          <w:b/>
          <w:bCs/>
          <w:sz w:val="24"/>
          <w:szCs w:val="24"/>
          <w:lang w:val="en-IN"/>
        </w:rPr>
        <w:t>6.2 Virtual Power Plants (VPPs)</w:t>
      </w:r>
    </w:p>
    <w:p w14:paraId="4A90AE21" w14:textId="77777777" w:rsidR="00201807" w:rsidRPr="00201807" w:rsidRDefault="00201807" w:rsidP="00201807">
      <w:pPr>
        <w:jc w:val="both"/>
        <w:rPr>
          <w:rFonts w:ascii="Times New Roman" w:hAnsi="Times New Roman" w:cs="Times New Roman"/>
          <w:sz w:val="24"/>
          <w:szCs w:val="24"/>
          <w:lang w:val="en-IN"/>
        </w:rPr>
      </w:pPr>
      <w:r w:rsidRPr="00201807">
        <w:rPr>
          <w:rFonts w:ascii="Times New Roman" w:hAnsi="Times New Roman" w:cs="Times New Roman"/>
          <w:sz w:val="24"/>
          <w:szCs w:val="24"/>
          <w:lang w:val="en-IN"/>
        </w:rPr>
        <w:t xml:space="preserve">One of the most significant 2026 applications is the </w:t>
      </w:r>
      <w:r w:rsidRPr="00201807">
        <w:rPr>
          <w:rFonts w:ascii="Times New Roman" w:hAnsi="Times New Roman" w:cs="Times New Roman"/>
          <w:b/>
          <w:bCs/>
          <w:sz w:val="24"/>
          <w:szCs w:val="24"/>
          <w:lang w:val="en-IN"/>
        </w:rPr>
        <w:t>VPP</w:t>
      </w:r>
      <w:r w:rsidRPr="00201807">
        <w:rPr>
          <w:rFonts w:ascii="Times New Roman" w:hAnsi="Times New Roman" w:cs="Times New Roman"/>
          <w:sz w:val="24"/>
          <w:szCs w:val="24"/>
          <w:lang w:val="en-IN"/>
        </w:rPr>
        <w:t>. By aggregating thousands of decentralized energy resources—such as residential batteries and electric vehicles—utilities can create a "cloud-based" power plant. When the grid faces a peak demand spike, the central SEMS sends a signal to these distributed units to discharge energy back into the grid, preventing the need for fossil-fuel "</w:t>
      </w:r>
      <w:proofErr w:type="spellStart"/>
      <w:r w:rsidRPr="00201807">
        <w:rPr>
          <w:rFonts w:ascii="Times New Roman" w:hAnsi="Times New Roman" w:cs="Times New Roman"/>
          <w:sz w:val="24"/>
          <w:szCs w:val="24"/>
          <w:lang w:val="en-IN"/>
        </w:rPr>
        <w:t>peaker</w:t>
      </w:r>
      <w:proofErr w:type="spellEnd"/>
      <w:r w:rsidRPr="00201807">
        <w:rPr>
          <w:rFonts w:ascii="Times New Roman" w:hAnsi="Times New Roman" w:cs="Times New Roman"/>
          <w:sz w:val="24"/>
          <w:szCs w:val="24"/>
          <w:lang w:val="en-IN"/>
        </w:rPr>
        <w:t>" plants.</w:t>
      </w:r>
    </w:p>
    <w:p w14:paraId="2B750D38" w14:textId="77777777" w:rsidR="00201807" w:rsidRPr="00201807" w:rsidRDefault="00201807" w:rsidP="00201807">
      <w:pPr>
        <w:jc w:val="both"/>
        <w:rPr>
          <w:rFonts w:ascii="Times New Roman" w:hAnsi="Times New Roman" w:cs="Times New Roman"/>
          <w:b/>
          <w:bCs/>
          <w:sz w:val="24"/>
          <w:szCs w:val="24"/>
          <w:lang w:val="en-IN"/>
        </w:rPr>
      </w:pPr>
      <w:r w:rsidRPr="00201807">
        <w:rPr>
          <w:rFonts w:ascii="Times New Roman" w:hAnsi="Times New Roman" w:cs="Times New Roman"/>
          <w:b/>
          <w:bCs/>
          <w:sz w:val="24"/>
          <w:szCs w:val="24"/>
          <w:lang w:val="en-IN"/>
        </w:rPr>
        <w:t xml:space="preserve">6.3 Data </w:t>
      </w:r>
      <w:proofErr w:type="spellStart"/>
      <w:r w:rsidRPr="00201807">
        <w:rPr>
          <w:rFonts w:ascii="Times New Roman" w:hAnsi="Times New Roman" w:cs="Times New Roman"/>
          <w:b/>
          <w:bCs/>
          <w:sz w:val="24"/>
          <w:szCs w:val="24"/>
          <w:lang w:val="en-IN"/>
        </w:rPr>
        <w:t>Centers</w:t>
      </w:r>
      <w:proofErr w:type="spellEnd"/>
      <w:r w:rsidRPr="00201807">
        <w:rPr>
          <w:rFonts w:ascii="Times New Roman" w:hAnsi="Times New Roman" w:cs="Times New Roman"/>
          <w:b/>
          <w:bCs/>
          <w:sz w:val="24"/>
          <w:szCs w:val="24"/>
          <w:lang w:val="en-IN"/>
        </w:rPr>
        <w:t xml:space="preserve"> as Energy Partners</w:t>
      </w:r>
    </w:p>
    <w:p w14:paraId="4488E008" w14:textId="77777777" w:rsidR="00201807" w:rsidRPr="00201807" w:rsidRDefault="00201807" w:rsidP="00201807">
      <w:pPr>
        <w:jc w:val="both"/>
        <w:rPr>
          <w:rFonts w:ascii="Times New Roman" w:hAnsi="Times New Roman" w:cs="Times New Roman"/>
          <w:sz w:val="24"/>
          <w:szCs w:val="24"/>
          <w:lang w:val="en-IN"/>
        </w:rPr>
      </w:pPr>
      <w:r w:rsidRPr="00201807">
        <w:rPr>
          <w:rFonts w:ascii="Times New Roman" w:hAnsi="Times New Roman" w:cs="Times New Roman"/>
          <w:sz w:val="24"/>
          <w:szCs w:val="24"/>
          <w:lang w:val="en-IN"/>
        </w:rPr>
        <w:t xml:space="preserve">Traditionally passive consumers, data </w:t>
      </w:r>
      <w:proofErr w:type="spellStart"/>
      <w:r w:rsidRPr="00201807">
        <w:rPr>
          <w:rFonts w:ascii="Times New Roman" w:hAnsi="Times New Roman" w:cs="Times New Roman"/>
          <w:sz w:val="24"/>
          <w:szCs w:val="24"/>
          <w:lang w:val="en-IN"/>
        </w:rPr>
        <w:t>centers</w:t>
      </w:r>
      <w:proofErr w:type="spellEnd"/>
      <w:r w:rsidRPr="00201807">
        <w:rPr>
          <w:rFonts w:ascii="Times New Roman" w:hAnsi="Times New Roman" w:cs="Times New Roman"/>
          <w:sz w:val="24"/>
          <w:szCs w:val="24"/>
          <w:lang w:val="en-IN"/>
        </w:rPr>
        <w:t xml:space="preserve"> now serve as active grid stabilizers. By leveraging their massive </w:t>
      </w:r>
      <w:r w:rsidRPr="00201807">
        <w:rPr>
          <w:rFonts w:ascii="Times New Roman" w:hAnsi="Times New Roman" w:cs="Times New Roman"/>
          <w:b/>
          <w:bCs/>
          <w:sz w:val="24"/>
          <w:szCs w:val="24"/>
          <w:lang w:val="en-IN"/>
        </w:rPr>
        <w:t>Uninterruptible Power Supply (UPS)</w:t>
      </w:r>
      <w:r w:rsidRPr="00201807">
        <w:rPr>
          <w:rFonts w:ascii="Times New Roman" w:hAnsi="Times New Roman" w:cs="Times New Roman"/>
          <w:sz w:val="24"/>
          <w:szCs w:val="24"/>
          <w:lang w:val="en-IN"/>
        </w:rPr>
        <w:t xml:space="preserve"> batteries, they provide short-term frequency regulation to the grid. Additionally, many modern </w:t>
      </w:r>
      <w:proofErr w:type="spellStart"/>
      <w:r w:rsidRPr="00201807">
        <w:rPr>
          <w:rFonts w:ascii="Times New Roman" w:hAnsi="Times New Roman" w:cs="Times New Roman"/>
          <w:sz w:val="24"/>
          <w:szCs w:val="24"/>
          <w:lang w:val="en-IN"/>
        </w:rPr>
        <w:t>centers</w:t>
      </w:r>
      <w:proofErr w:type="spellEnd"/>
      <w:r w:rsidRPr="00201807">
        <w:rPr>
          <w:rFonts w:ascii="Times New Roman" w:hAnsi="Times New Roman" w:cs="Times New Roman"/>
          <w:sz w:val="24"/>
          <w:szCs w:val="24"/>
          <w:lang w:val="en-IN"/>
        </w:rPr>
        <w:t xml:space="preserve"> now employ "Waste Heat Recovery," piping excess heat from server racks into local municipal heating networks.</w:t>
      </w:r>
    </w:p>
    <w:p w14:paraId="52075FB5" w14:textId="77777777" w:rsidR="00201807" w:rsidRPr="00201807" w:rsidRDefault="00201807" w:rsidP="00201807">
      <w:pPr>
        <w:jc w:val="both"/>
        <w:rPr>
          <w:rFonts w:ascii="Times New Roman" w:hAnsi="Times New Roman" w:cs="Times New Roman"/>
          <w:b/>
          <w:bCs/>
          <w:sz w:val="24"/>
          <w:szCs w:val="24"/>
          <w:lang w:val="en-IN"/>
        </w:rPr>
      </w:pPr>
      <w:r w:rsidRPr="00201807">
        <w:rPr>
          <w:rFonts w:ascii="Times New Roman" w:hAnsi="Times New Roman" w:cs="Times New Roman"/>
          <w:b/>
          <w:bCs/>
          <w:sz w:val="24"/>
          <w:szCs w:val="24"/>
          <w:lang w:val="en-IN"/>
        </w:rPr>
        <w:t>6.4 Vehicle-to-Grid (V2G)</w:t>
      </w:r>
    </w:p>
    <w:p w14:paraId="7FEF838F" w14:textId="5E4AE9DD" w:rsidR="00201807" w:rsidRPr="00201807" w:rsidRDefault="00201807" w:rsidP="00201807">
      <w:pPr>
        <w:jc w:val="both"/>
        <w:rPr>
          <w:rFonts w:ascii="Times New Roman" w:hAnsi="Times New Roman" w:cs="Times New Roman"/>
          <w:sz w:val="24"/>
          <w:szCs w:val="24"/>
          <w:lang w:val="en-IN"/>
        </w:rPr>
      </w:pPr>
      <w:r w:rsidRPr="00201807">
        <w:rPr>
          <w:rFonts w:ascii="Times New Roman" w:hAnsi="Times New Roman" w:cs="Times New Roman"/>
          <w:sz w:val="24"/>
          <w:szCs w:val="24"/>
          <w:lang w:val="en-IN"/>
        </w:rPr>
        <w:t xml:space="preserve">The widespread adoption of bidirectional charging has turned Electric Vehicles into mobile energy storage units. SEMS now manages the </w:t>
      </w:r>
      <w:r w:rsidRPr="00201807">
        <w:rPr>
          <w:rFonts w:ascii="Times New Roman" w:hAnsi="Times New Roman" w:cs="Times New Roman"/>
          <w:b/>
          <w:bCs/>
          <w:sz w:val="24"/>
          <w:szCs w:val="24"/>
          <w:lang w:val="en-IN"/>
        </w:rPr>
        <w:t>V2G ecosystem</w:t>
      </w:r>
      <w:r w:rsidRPr="00201807">
        <w:rPr>
          <w:rFonts w:ascii="Times New Roman" w:hAnsi="Times New Roman" w:cs="Times New Roman"/>
          <w:sz w:val="24"/>
          <w:szCs w:val="24"/>
          <w:lang w:val="en-IN"/>
        </w:rPr>
        <w:t>, ensuring that an EV is fully charged for the morning commute while allowing it to support the grid during evening peak hours</w:t>
      </w:r>
      <w:r>
        <w:rPr>
          <w:rFonts w:ascii="Times New Roman" w:hAnsi="Times New Roman" w:cs="Times New Roman"/>
          <w:sz w:val="24"/>
          <w:szCs w:val="24"/>
          <w:lang w:val="en-IN"/>
        </w:rPr>
        <w:t>.</w:t>
      </w:r>
    </w:p>
    <w:p w14:paraId="2A31B98B" w14:textId="77777777" w:rsidR="00567F14" w:rsidRDefault="00567F14" w:rsidP="00567F14">
      <w:pPr>
        <w:jc w:val="center"/>
        <w:rPr>
          <w:rFonts w:ascii="Times New Roman" w:eastAsia="SimSun" w:hAnsi="Times New Roman" w:cs="Times New Roman"/>
          <w:b/>
          <w:bCs/>
          <w:sz w:val="28"/>
          <w:szCs w:val="28"/>
        </w:rPr>
      </w:pPr>
    </w:p>
    <w:p w14:paraId="50A7DE50" w14:textId="77777777" w:rsidR="00567F14" w:rsidRDefault="00567F14" w:rsidP="00567F14">
      <w:pPr>
        <w:spacing w:after="0" w:line="240" w:lineRule="auto"/>
        <w:rPr>
          <w:rFonts w:ascii="Times New Roman" w:eastAsia="SimSun" w:hAnsi="Times New Roman" w:cs="Times New Roman"/>
          <w:b/>
          <w:bCs/>
          <w:sz w:val="28"/>
          <w:szCs w:val="28"/>
        </w:rPr>
      </w:pPr>
      <w:r>
        <w:rPr>
          <w:rFonts w:ascii="Times New Roman" w:eastAsia="SimSun" w:hAnsi="Times New Roman" w:cs="Times New Roman"/>
          <w:b/>
          <w:bCs/>
          <w:sz w:val="28"/>
          <w:szCs w:val="28"/>
        </w:rPr>
        <w:br w:type="page"/>
      </w:r>
    </w:p>
    <w:p w14:paraId="583E8A49" w14:textId="317E1578" w:rsidR="00567F14" w:rsidRPr="00201807" w:rsidRDefault="00201807" w:rsidP="00201807">
      <w:pPr>
        <w:pStyle w:val="ListParagraph"/>
        <w:numPr>
          <w:ilvl w:val="0"/>
          <w:numId w:val="12"/>
        </w:numPr>
        <w:spacing w:before="202"/>
        <w:ind w:right="2"/>
        <w:jc w:val="center"/>
        <w:rPr>
          <w:rFonts w:ascii="Times New Roman" w:hAnsi="Times New Roman" w:cs="Times New Roman"/>
          <w:b/>
          <w:color w:val="000000" w:themeColor="text1"/>
          <w:sz w:val="40"/>
          <w:szCs w:val="40"/>
        </w:rPr>
      </w:pPr>
      <w:r w:rsidRPr="00201807">
        <w:rPr>
          <w:rFonts w:ascii="Times New Roman" w:hAnsi="Times New Roman" w:cs="Times New Roman"/>
          <w:b/>
          <w:color w:val="000000" w:themeColor="text1"/>
          <w:spacing w:val="-6"/>
          <w:sz w:val="40"/>
          <w:szCs w:val="40"/>
        </w:rPr>
        <w:lastRenderedPageBreak/>
        <w:t>ADVANTAGES</w:t>
      </w:r>
    </w:p>
    <w:p w14:paraId="11F408A9" w14:textId="5A82CD01" w:rsidR="00201807" w:rsidRPr="00201807" w:rsidRDefault="00201807" w:rsidP="00201807">
      <w:pPr>
        <w:jc w:val="both"/>
        <w:rPr>
          <w:rFonts w:ascii="Times New Roman" w:hAnsi="Times New Roman" w:cs="Times New Roman"/>
          <w:sz w:val="24"/>
          <w:szCs w:val="24"/>
          <w:lang w:val="en-IN"/>
        </w:rPr>
      </w:pPr>
      <w:r w:rsidRPr="00201807">
        <w:rPr>
          <w:rFonts w:ascii="Times New Roman" w:hAnsi="Times New Roman" w:cs="Times New Roman"/>
          <w:sz w:val="24"/>
          <w:szCs w:val="24"/>
          <w:lang w:val="en-IN"/>
        </w:rPr>
        <w:t>The transition to data-driven energy management provides multi-layered benefits:</w:t>
      </w:r>
    </w:p>
    <w:p w14:paraId="59FCEDF8" w14:textId="77777777" w:rsidR="00201807" w:rsidRPr="00201807" w:rsidRDefault="00201807" w:rsidP="00201807">
      <w:pPr>
        <w:numPr>
          <w:ilvl w:val="0"/>
          <w:numId w:val="28"/>
        </w:numPr>
        <w:jc w:val="both"/>
        <w:rPr>
          <w:rFonts w:ascii="Times New Roman" w:hAnsi="Times New Roman" w:cs="Times New Roman"/>
          <w:sz w:val="24"/>
          <w:szCs w:val="24"/>
          <w:lang w:val="en-IN"/>
        </w:rPr>
      </w:pPr>
      <w:r w:rsidRPr="00201807">
        <w:rPr>
          <w:rFonts w:ascii="Times New Roman" w:hAnsi="Times New Roman" w:cs="Times New Roman"/>
          <w:b/>
          <w:bCs/>
          <w:sz w:val="24"/>
          <w:szCs w:val="24"/>
          <w:lang w:val="en-IN"/>
        </w:rPr>
        <w:t>Environmental Impact:</w:t>
      </w:r>
      <w:r w:rsidRPr="00201807">
        <w:rPr>
          <w:rFonts w:ascii="Times New Roman" w:hAnsi="Times New Roman" w:cs="Times New Roman"/>
          <w:sz w:val="24"/>
          <w:szCs w:val="24"/>
          <w:lang w:val="en-IN"/>
        </w:rPr>
        <w:t xml:space="preserve"> By effectively managing "Green Flexibility," SEMS allows for a higher penetration of intermittent renewables (wind/solar) without compromising grid stability.</w:t>
      </w:r>
    </w:p>
    <w:p w14:paraId="5742343C" w14:textId="77777777" w:rsidR="00201807" w:rsidRPr="00201807" w:rsidRDefault="00201807" w:rsidP="00201807">
      <w:pPr>
        <w:numPr>
          <w:ilvl w:val="0"/>
          <w:numId w:val="28"/>
        </w:numPr>
        <w:jc w:val="both"/>
        <w:rPr>
          <w:rFonts w:ascii="Times New Roman" w:hAnsi="Times New Roman" w:cs="Times New Roman"/>
          <w:sz w:val="24"/>
          <w:szCs w:val="24"/>
          <w:lang w:val="en-IN"/>
        </w:rPr>
      </w:pPr>
      <w:r w:rsidRPr="00201807">
        <w:rPr>
          <w:rFonts w:ascii="Times New Roman" w:hAnsi="Times New Roman" w:cs="Times New Roman"/>
          <w:b/>
          <w:bCs/>
          <w:sz w:val="24"/>
          <w:szCs w:val="24"/>
          <w:lang w:val="en-IN"/>
        </w:rPr>
        <w:t>Economic Empowerment:</w:t>
      </w:r>
      <w:r w:rsidRPr="00201807">
        <w:rPr>
          <w:rFonts w:ascii="Times New Roman" w:hAnsi="Times New Roman" w:cs="Times New Roman"/>
          <w:sz w:val="24"/>
          <w:szCs w:val="24"/>
          <w:lang w:val="en-IN"/>
        </w:rPr>
        <w:t xml:space="preserve"> Consumers are no longer just "users" but "</w:t>
      </w:r>
      <w:r w:rsidRPr="00201807">
        <w:rPr>
          <w:rFonts w:ascii="Times New Roman" w:hAnsi="Times New Roman" w:cs="Times New Roman"/>
          <w:b/>
          <w:bCs/>
          <w:sz w:val="24"/>
          <w:szCs w:val="24"/>
          <w:lang w:val="en-IN"/>
        </w:rPr>
        <w:t>Prosumers</w:t>
      </w:r>
      <w:r w:rsidRPr="00201807">
        <w:rPr>
          <w:rFonts w:ascii="Times New Roman" w:hAnsi="Times New Roman" w:cs="Times New Roman"/>
          <w:sz w:val="24"/>
          <w:szCs w:val="24"/>
          <w:lang w:val="en-IN"/>
        </w:rPr>
        <w:t>." Through VPPs and net metering, individuals can monetize their stored energy, effectively turning their home into a revenue-generating asset.</w:t>
      </w:r>
    </w:p>
    <w:p w14:paraId="21DAC647" w14:textId="77777777" w:rsidR="00201807" w:rsidRPr="00201807" w:rsidRDefault="00201807" w:rsidP="00201807">
      <w:pPr>
        <w:numPr>
          <w:ilvl w:val="0"/>
          <w:numId w:val="28"/>
        </w:numPr>
        <w:jc w:val="both"/>
        <w:rPr>
          <w:rFonts w:ascii="Times New Roman" w:hAnsi="Times New Roman" w:cs="Times New Roman"/>
          <w:sz w:val="24"/>
          <w:szCs w:val="24"/>
          <w:lang w:val="en-IN"/>
        </w:rPr>
      </w:pPr>
      <w:r w:rsidRPr="00201807">
        <w:rPr>
          <w:rFonts w:ascii="Times New Roman" w:hAnsi="Times New Roman" w:cs="Times New Roman"/>
          <w:b/>
          <w:bCs/>
          <w:sz w:val="24"/>
          <w:szCs w:val="24"/>
          <w:lang w:val="en-IN"/>
        </w:rPr>
        <w:t>Operational Resilience:</w:t>
      </w:r>
      <w:r w:rsidRPr="00201807">
        <w:rPr>
          <w:rFonts w:ascii="Times New Roman" w:hAnsi="Times New Roman" w:cs="Times New Roman"/>
          <w:sz w:val="24"/>
          <w:szCs w:val="24"/>
          <w:lang w:val="en-IN"/>
        </w:rPr>
        <w:t xml:space="preserve"> With </w:t>
      </w:r>
      <w:r w:rsidRPr="00201807">
        <w:rPr>
          <w:rFonts w:ascii="Times New Roman" w:hAnsi="Times New Roman" w:cs="Times New Roman"/>
          <w:b/>
          <w:bCs/>
          <w:sz w:val="24"/>
          <w:szCs w:val="24"/>
          <w:lang w:val="en-IN"/>
        </w:rPr>
        <w:t>Predictive Maintenance</w:t>
      </w:r>
      <w:r w:rsidRPr="00201807">
        <w:rPr>
          <w:rFonts w:ascii="Times New Roman" w:hAnsi="Times New Roman" w:cs="Times New Roman"/>
          <w:sz w:val="24"/>
          <w:szCs w:val="24"/>
          <w:lang w:val="en-IN"/>
        </w:rPr>
        <w:t>, utilities can identify a failing transformer weeks before it explodes, reducing "System Average Interruption Duration" (SAIDI) scores significantly.</w:t>
      </w:r>
    </w:p>
    <w:p w14:paraId="60F55B85" w14:textId="77777777" w:rsidR="00201807" w:rsidRPr="00201807" w:rsidRDefault="00201807" w:rsidP="00201807">
      <w:pPr>
        <w:numPr>
          <w:ilvl w:val="0"/>
          <w:numId w:val="28"/>
        </w:numPr>
        <w:jc w:val="both"/>
        <w:rPr>
          <w:rFonts w:ascii="Times New Roman" w:hAnsi="Times New Roman" w:cs="Times New Roman"/>
          <w:sz w:val="24"/>
          <w:szCs w:val="24"/>
          <w:lang w:val="en-IN"/>
        </w:rPr>
      </w:pPr>
      <w:r w:rsidRPr="00201807">
        <w:rPr>
          <w:rFonts w:ascii="Times New Roman" w:hAnsi="Times New Roman" w:cs="Times New Roman"/>
          <w:b/>
          <w:bCs/>
          <w:sz w:val="24"/>
          <w:szCs w:val="24"/>
          <w:lang w:val="en-IN"/>
        </w:rPr>
        <w:t>Peak Shaving:</w:t>
      </w:r>
      <w:r w:rsidRPr="00201807">
        <w:rPr>
          <w:rFonts w:ascii="Times New Roman" w:hAnsi="Times New Roman" w:cs="Times New Roman"/>
          <w:sz w:val="24"/>
          <w:szCs w:val="24"/>
          <w:lang w:val="en-IN"/>
        </w:rPr>
        <w:t xml:space="preserve"> By shifting demand away from peak hours, SEMS reduces the total infrastructure capacity required, saving billions in unnecessary grid expansions.</w:t>
      </w:r>
    </w:p>
    <w:p w14:paraId="291EBC36" w14:textId="6D517106" w:rsidR="00567F14" w:rsidRDefault="004266F1" w:rsidP="004266F1">
      <w:pPr>
        <w:rPr>
          <w:rFonts w:ascii="Times New Roman" w:eastAsia="SimSun" w:hAnsi="Times New Roman" w:cs="Times New Roman"/>
          <w:b/>
          <w:bCs/>
          <w:sz w:val="28"/>
          <w:szCs w:val="28"/>
        </w:rPr>
      </w:pPr>
      <w:r>
        <w:rPr>
          <w:rFonts w:ascii="Times New Roman" w:eastAsia="SimSun" w:hAnsi="Times New Roman" w:cs="Times New Roman"/>
          <w:b/>
          <w:bCs/>
          <w:noProof/>
          <w:sz w:val="28"/>
          <w:szCs w:val="28"/>
        </w:rPr>
        <w:drawing>
          <wp:inline distT="0" distB="0" distL="0" distR="0" wp14:anchorId="6869E2D2" wp14:editId="55A402DD">
            <wp:extent cx="5486400" cy="3657600"/>
            <wp:effectExtent l="0" t="0" r="0" b="0"/>
            <wp:docPr id="702041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1368" name="Picture 702041368"/>
                    <pic:cNvPicPr/>
                  </pic:nvPicPr>
                  <pic:blipFill>
                    <a:blip r:embed="rId17"/>
                    <a:stretch>
                      <a:fillRect/>
                    </a:stretch>
                  </pic:blipFill>
                  <pic:spPr>
                    <a:xfrm>
                      <a:off x="0" y="0"/>
                      <a:ext cx="5486400" cy="3657600"/>
                    </a:xfrm>
                    <a:prstGeom prst="rect">
                      <a:avLst/>
                    </a:prstGeom>
                  </pic:spPr>
                </pic:pic>
              </a:graphicData>
            </a:graphic>
          </wp:inline>
        </w:drawing>
      </w:r>
    </w:p>
    <w:p w14:paraId="1B272FD2" w14:textId="77777777" w:rsidR="00567F14" w:rsidRDefault="00567F14" w:rsidP="00567F14">
      <w:pPr>
        <w:spacing w:after="0" w:line="240" w:lineRule="auto"/>
        <w:rPr>
          <w:rFonts w:ascii="Times New Roman" w:eastAsia="SimSun" w:hAnsi="Times New Roman" w:cs="Times New Roman"/>
          <w:b/>
          <w:bCs/>
          <w:sz w:val="28"/>
          <w:szCs w:val="28"/>
        </w:rPr>
      </w:pPr>
      <w:r>
        <w:rPr>
          <w:rFonts w:ascii="Times New Roman" w:eastAsia="SimSun" w:hAnsi="Times New Roman" w:cs="Times New Roman"/>
          <w:b/>
          <w:bCs/>
          <w:sz w:val="28"/>
          <w:szCs w:val="28"/>
        </w:rPr>
        <w:br w:type="page"/>
      </w:r>
    </w:p>
    <w:p w14:paraId="6E6F587B" w14:textId="7E1DA1F8" w:rsidR="00567F14" w:rsidRPr="00201807" w:rsidRDefault="00201807" w:rsidP="00201807">
      <w:pPr>
        <w:pStyle w:val="ListParagraph"/>
        <w:numPr>
          <w:ilvl w:val="0"/>
          <w:numId w:val="12"/>
        </w:numPr>
        <w:spacing w:before="202"/>
        <w:ind w:right="2"/>
        <w:jc w:val="center"/>
        <w:rPr>
          <w:rFonts w:ascii="Times New Roman" w:hAnsi="Times New Roman" w:cs="Times New Roman"/>
          <w:b/>
          <w:color w:val="000000" w:themeColor="text1"/>
          <w:sz w:val="40"/>
          <w:szCs w:val="40"/>
        </w:rPr>
      </w:pPr>
      <w:r w:rsidRPr="00201807">
        <w:rPr>
          <w:rFonts w:ascii="Times New Roman" w:hAnsi="Times New Roman" w:cs="Times New Roman"/>
          <w:b/>
          <w:color w:val="000000" w:themeColor="text1"/>
          <w:spacing w:val="-6"/>
          <w:sz w:val="40"/>
          <w:szCs w:val="40"/>
        </w:rPr>
        <w:lastRenderedPageBreak/>
        <w:t>CHALLENGES</w:t>
      </w:r>
    </w:p>
    <w:p w14:paraId="12331D02" w14:textId="11BE259A" w:rsidR="00201807" w:rsidRPr="00201807" w:rsidRDefault="00201807" w:rsidP="00201807">
      <w:pPr>
        <w:jc w:val="both"/>
        <w:rPr>
          <w:lang w:val="en-IN"/>
        </w:rPr>
      </w:pPr>
      <w:r w:rsidRPr="00201807">
        <w:rPr>
          <w:lang w:val="en-IN"/>
        </w:rPr>
        <w:t>Despite the benefits, the integration of Big Data into energy systems faces several "Ironclad" hurdles:</w:t>
      </w:r>
    </w:p>
    <w:p w14:paraId="4DEC8EE5" w14:textId="77777777" w:rsidR="00201807" w:rsidRPr="00201807" w:rsidRDefault="00201807" w:rsidP="00201807">
      <w:pPr>
        <w:jc w:val="both"/>
        <w:rPr>
          <w:rFonts w:ascii="Times New Roman" w:hAnsi="Times New Roman" w:cs="Times New Roman"/>
          <w:b/>
          <w:bCs/>
          <w:sz w:val="24"/>
          <w:szCs w:val="24"/>
          <w:lang w:val="en-IN"/>
        </w:rPr>
      </w:pPr>
      <w:r w:rsidRPr="00201807">
        <w:rPr>
          <w:rFonts w:ascii="Times New Roman" w:hAnsi="Times New Roman" w:cs="Times New Roman"/>
          <w:b/>
          <w:bCs/>
          <w:sz w:val="24"/>
          <w:szCs w:val="24"/>
          <w:lang w:val="en-IN"/>
        </w:rPr>
        <w:t>8.1 The "Duck Curve" Intensification</w:t>
      </w:r>
    </w:p>
    <w:p w14:paraId="0732D7BD" w14:textId="77777777" w:rsidR="00201807" w:rsidRDefault="00201807" w:rsidP="00201807">
      <w:pPr>
        <w:jc w:val="both"/>
        <w:rPr>
          <w:rFonts w:ascii="Times New Roman" w:hAnsi="Times New Roman" w:cs="Times New Roman"/>
          <w:sz w:val="24"/>
          <w:szCs w:val="24"/>
          <w:lang w:val="en-IN"/>
        </w:rPr>
      </w:pPr>
      <w:r w:rsidRPr="00201807">
        <w:rPr>
          <w:rFonts w:ascii="Times New Roman" w:hAnsi="Times New Roman" w:cs="Times New Roman"/>
          <w:sz w:val="24"/>
          <w:szCs w:val="24"/>
          <w:lang w:val="en-IN"/>
        </w:rPr>
        <w:t>As solar adoption grows, the "Duck Curve"—the gap between midday oversupply and evening peak demand—has become deeper. Managing this extreme volatility requires sophisticated AI models that must operate with 99.99% accuracy to prevent grid-wide frequency instability.</w:t>
      </w:r>
    </w:p>
    <w:p w14:paraId="64493DBD" w14:textId="77777777" w:rsidR="004D1747" w:rsidRPr="00201807" w:rsidRDefault="004D1747" w:rsidP="00201807">
      <w:pPr>
        <w:jc w:val="both"/>
        <w:rPr>
          <w:rFonts w:ascii="Times New Roman" w:hAnsi="Times New Roman" w:cs="Times New Roman"/>
          <w:sz w:val="24"/>
          <w:szCs w:val="24"/>
          <w:lang w:val="en-IN"/>
        </w:rPr>
      </w:pPr>
    </w:p>
    <w:p w14:paraId="448B1A64" w14:textId="77777777" w:rsidR="00201807" w:rsidRPr="00201807" w:rsidRDefault="00201807" w:rsidP="00201807">
      <w:pPr>
        <w:jc w:val="both"/>
        <w:rPr>
          <w:rFonts w:ascii="Times New Roman" w:hAnsi="Times New Roman" w:cs="Times New Roman"/>
          <w:b/>
          <w:bCs/>
          <w:sz w:val="24"/>
          <w:szCs w:val="24"/>
          <w:lang w:val="en-IN"/>
        </w:rPr>
      </w:pPr>
      <w:r w:rsidRPr="00201807">
        <w:rPr>
          <w:rFonts w:ascii="Times New Roman" w:hAnsi="Times New Roman" w:cs="Times New Roman"/>
          <w:b/>
          <w:bCs/>
          <w:sz w:val="24"/>
          <w:szCs w:val="24"/>
          <w:lang w:val="en-IN"/>
        </w:rPr>
        <w:t>8.2 Cybersecurity and Data Sovereignty</w:t>
      </w:r>
    </w:p>
    <w:p w14:paraId="27805907" w14:textId="77777777" w:rsidR="00201807" w:rsidRDefault="00201807" w:rsidP="00201807">
      <w:pPr>
        <w:jc w:val="both"/>
        <w:rPr>
          <w:rFonts w:ascii="Times New Roman" w:hAnsi="Times New Roman" w:cs="Times New Roman"/>
          <w:sz w:val="24"/>
          <w:szCs w:val="24"/>
          <w:lang w:val="en-IN"/>
        </w:rPr>
      </w:pPr>
      <w:r w:rsidRPr="00201807">
        <w:rPr>
          <w:rFonts w:ascii="Times New Roman" w:hAnsi="Times New Roman" w:cs="Times New Roman"/>
          <w:sz w:val="24"/>
          <w:szCs w:val="24"/>
          <w:lang w:val="en-IN"/>
        </w:rPr>
        <w:t xml:space="preserve">As energy systems become more digitalized, the "Attack Surface" expands. In 2026, </w:t>
      </w:r>
      <w:r w:rsidRPr="00201807">
        <w:rPr>
          <w:rFonts w:ascii="Times New Roman" w:hAnsi="Times New Roman" w:cs="Times New Roman"/>
          <w:b/>
          <w:bCs/>
          <w:sz w:val="24"/>
          <w:szCs w:val="24"/>
          <w:lang w:val="en-IN"/>
        </w:rPr>
        <w:t>Ransomware</w:t>
      </w:r>
      <w:r w:rsidRPr="00201807">
        <w:rPr>
          <w:rFonts w:ascii="Times New Roman" w:hAnsi="Times New Roman" w:cs="Times New Roman"/>
          <w:sz w:val="24"/>
          <w:szCs w:val="24"/>
          <w:lang w:val="en-IN"/>
        </w:rPr>
        <w:t xml:space="preserve"> remains a critical threat to SCADA (Supervisory Control and Data Acquisition) systems. Furthermore, different regions now enforce strict </w:t>
      </w:r>
      <w:r w:rsidRPr="00201807">
        <w:rPr>
          <w:rFonts w:ascii="Times New Roman" w:hAnsi="Times New Roman" w:cs="Times New Roman"/>
          <w:b/>
          <w:bCs/>
          <w:sz w:val="24"/>
          <w:szCs w:val="24"/>
          <w:lang w:val="en-IN"/>
        </w:rPr>
        <w:t>Data Sovereignty</w:t>
      </w:r>
      <w:r w:rsidRPr="00201807">
        <w:rPr>
          <w:rFonts w:ascii="Times New Roman" w:hAnsi="Times New Roman" w:cs="Times New Roman"/>
          <w:sz w:val="24"/>
          <w:szCs w:val="24"/>
          <w:lang w:val="en-IN"/>
        </w:rPr>
        <w:t xml:space="preserve"> laws, requiring that energy consumption data stays within national borders, complicating the use of global public cloud providers.</w:t>
      </w:r>
    </w:p>
    <w:p w14:paraId="69B66F31" w14:textId="77777777" w:rsidR="004D1747" w:rsidRPr="00201807" w:rsidRDefault="004D1747" w:rsidP="00201807">
      <w:pPr>
        <w:jc w:val="both"/>
        <w:rPr>
          <w:rFonts w:ascii="Times New Roman" w:hAnsi="Times New Roman" w:cs="Times New Roman"/>
          <w:sz w:val="24"/>
          <w:szCs w:val="24"/>
          <w:lang w:val="en-IN"/>
        </w:rPr>
      </w:pPr>
    </w:p>
    <w:p w14:paraId="01E42E33" w14:textId="77777777" w:rsidR="00201807" w:rsidRPr="00201807" w:rsidRDefault="00201807" w:rsidP="00201807">
      <w:pPr>
        <w:jc w:val="both"/>
        <w:rPr>
          <w:rFonts w:ascii="Times New Roman" w:hAnsi="Times New Roman" w:cs="Times New Roman"/>
          <w:b/>
          <w:bCs/>
          <w:sz w:val="24"/>
          <w:szCs w:val="24"/>
          <w:lang w:val="en-IN"/>
        </w:rPr>
      </w:pPr>
      <w:r w:rsidRPr="00201807">
        <w:rPr>
          <w:rFonts w:ascii="Times New Roman" w:hAnsi="Times New Roman" w:cs="Times New Roman"/>
          <w:b/>
          <w:bCs/>
          <w:sz w:val="24"/>
          <w:szCs w:val="24"/>
          <w:lang w:val="en-IN"/>
        </w:rPr>
        <w:t>8.3 Interoperability with Legacy Systems</w:t>
      </w:r>
    </w:p>
    <w:p w14:paraId="29CD0709" w14:textId="77777777" w:rsidR="00201807" w:rsidRDefault="00201807" w:rsidP="00201807">
      <w:pPr>
        <w:jc w:val="both"/>
        <w:rPr>
          <w:rFonts w:ascii="Times New Roman" w:hAnsi="Times New Roman" w:cs="Times New Roman"/>
          <w:sz w:val="24"/>
          <w:szCs w:val="24"/>
          <w:lang w:val="en-IN"/>
        </w:rPr>
      </w:pPr>
      <w:r w:rsidRPr="00201807">
        <w:rPr>
          <w:rFonts w:ascii="Times New Roman" w:hAnsi="Times New Roman" w:cs="Times New Roman"/>
          <w:sz w:val="24"/>
          <w:szCs w:val="24"/>
          <w:lang w:val="en-IN"/>
        </w:rPr>
        <w:t xml:space="preserve">Many utility providers still rely on 20-year-old </w:t>
      </w:r>
      <w:proofErr w:type="spellStart"/>
      <w:r w:rsidRPr="00201807">
        <w:rPr>
          <w:rFonts w:ascii="Times New Roman" w:hAnsi="Times New Roman" w:cs="Times New Roman"/>
          <w:sz w:val="24"/>
          <w:szCs w:val="24"/>
          <w:lang w:val="en-IN"/>
        </w:rPr>
        <w:t>analog</w:t>
      </w:r>
      <w:proofErr w:type="spellEnd"/>
      <w:r w:rsidRPr="00201807">
        <w:rPr>
          <w:rFonts w:ascii="Times New Roman" w:hAnsi="Times New Roman" w:cs="Times New Roman"/>
          <w:sz w:val="24"/>
          <w:szCs w:val="24"/>
          <w:lang w:val="en-IN"/>
        </w:rPr>
        <w:t xml:space="preserve"> hardware. Bridging the gap between "Relay Protection 2.0" (digital/adaptive) and electromechanical legacy devices remains a high-cost engineering challenge.</w:t>
      </w:r>
    </w:p>
    <w:p w14:paraId="78047348" w14:textId="77777777" w:rsidR="004D1747" w:rsidRDefault="004D1747" w:rsidP="00201807">
      <w:pPr>
        <w:jc w:val="both"/>
        <w:rPr>
          <w:rFonts w:ascii="Times New Roman" w:hAnsi="Times New Roman" w:cs="Times New Roman"/>
          <w:sz w:val="24"/>
          <w:szCs w:val="24"/>
          <w:lang w:val="en-IN"/>
        </w:rPr>
      </w:pPr>
    </w:p>
    <w:p w14:paraId="0ED986EC" w14:textId="77777777" w:rsidR="004D1747" w:rsidRPr="004D1747" w:rsidRDefault="004D1747" w:rsidP="004D1747">
      <w:pPr>
        <w:jc w:val="both"/>
        <w:rPr>
          <w:rFonts w:ascii="Times New Roman" w:hAnsi="Times New Roman" w:cs="Times New Roman"/>
          <w:b/>
          <w:bCs/>
          <w:sz w:val="24"/>
          <w:szCs w:val="24"/>
          <w:lang w:val="en-IN"/>
        </w:rPr>
      </w:pPr>
      <w:r w:rsidRPr="004D1747">
        <w:rPr>
          <w:rFonts w:ascii="Times New Roman" w:hAnsi="Times New Roman" w:cs="Times New Roman"/>
          <w:b/>
          <w:bCs/>
          <w:sz w:val="24"/>
          <w:szCs w:val="24"/>
          <w:lang w:val="en-IN"/>
        </w:rPr>
        <w:t>8.4 Data Privacy Issues</w:t>
      </w:r>
    </w:p>
    <w:p w14:paraId="56F1E17F" w14:textId="2BF9CA3F" w:rsidR="004D1747" w:rsidRDefault="004D1747" w:rsidP="004D1747">
      <w:pPr>
        <w:jc w:val="both"/>
        <w:rPr>
          <w:rFonts w:ascii="Times New Roman" w:hAnsi="Times New Roman" w:cs="Times New Roman"/>
          <w:sz w:val="24"/>
          <w:szCs w:val="24"/>
          <w:lang w:val="en-IN"/>
        </w:rPr>
      </w:pPr>
      <w:r w:rsidRPr="004D1747">
        <w:rPr>
          <w:rFonts w:ascii="Times New Roman" w:hAnsi="Times New Roman" w:cs="Times New Roman"/>
          <w:sz w:val="24"/>
          <w:szCs w:val="24"/>
          <w:lang w:val="en-IN"/>
        </w:rPr>
        <w:t>Smart energy systems collect user data, which can lead to privacy and security risks if not properly protected.</w:t>
      </w:r>
    </w:p>
    <w:p w14:paraId="4B6570A6" w14:textId="77777777" w:rsidR="004D1747" w:rsidRPr="004D1747" w:rsidRDefault="004D1747" w:rsidP="004D1747">
      <w:pPr>
        <w:jc w:val="both"/>
        <w:rPr>
          <w:rFonts w:ascii="Times New Roman" w:hAnsi="Times New Roman" w:cs="Times New Roman"/>
          <w:sz w:val="24"/>
          <w:szCs w:val="24"/>
          <w:lang w:val="en-IN"/>
        </w:rPr>
      </w:pPr>
    </w:p>
    <w:p w14:paraId="1864B635" w14:textId="77777777" w:rsidR="004D1747" w:rsidRPr="004D1747" w:rsidRDefault="004D1747" w:rsidP="004D1747">
      <w:pPr>
        <w:jc w:val="both"/>
        <w:rPr>
          <w:rFonts w:ascii="Times New Roman" w:hAnsi="Times New Roman" w:cs="Times New Roman"/>
          <w:b/>
          <w:bCs/>
          <w:sz w:val="24"/>
          <w:szCs w:val="24"/>
          <w:lang w:val="en-IN"/>
        </w:rPr>
      </w:pPr>
      <w:r w:rsidRPr="004D1747">
        <w:rPr>
          <w:rFonts w:ascii="Times New Roman" w:hAnsi="Times New Roman" w:cs="Times New Roman"/>
          <w:b/>
          <w:bCs/>
          <w:sz w:val="24"/>
          <w:szCs w:val="24"/>
          <w:lang w:val="en-IN"/>
        </w:rPr>
        <w:t>8.5 High Implementation Cost</w:t>
      </w:r>
    </w:p>
    <w:p w14:paraId="6AAEC666" w14:textId="77777777" w:rsidR="004D1747" w:rsidRPr="004D1747" w:rsidRDefault="004D1747" w:rsidP="004D1747">
      <w:pPr>
        <w:jc w:val="both"/>
        <w:rPr>
          <w:rFonts w:ascii="Times New Roman" w:hAnsi="Times New Roman" w:cs="Times New Roman"/>
          <w:sz w:val="24"/>
          <w:szCs w:val="24"/>
          <w:lang w:val="en-IN"/>
        </w:rPr>
      </w:pPr>
      <w:r w:rsidRPr="004D1747">
        <w:rPr>
          <w:rFonts w:ascii="Times New Roman" w:hAnsi="Times New Roman" w:cs="Times New Roman"/>
          <w:sz w:val="24"/>
          <w:szCs w:val="24"/>
          <w:lang w:val="en-IN"/>
        </w:rPr>
        <w:t>Setting up smart energy systems requires high initial investment in devices, infrastructure, and technology.</w:t>
      </w:r>
    </w:p>
    <w:p w14:paraId="39977AB7" w14:textId="77777777" w:rsidR="00567F14" w:rsidRDefault="00567F14" w:rsidP="00567F14">
      <w:pPr>
        <w:spacing w:after="0" w:line="240" w:lineRule="auto"/>
        <w:rPr>
          <w:rFonts w:ascii="Times New Roman" w:eastAsia="SimSun" w:hAnsi="Times New Roman" w:cs="Times New Roman"/>
          <w:b/>
          <w:bCs/>
          <w:sz w:val="28"/>
          <w:szCs w:val="28"/>
        </w:rPr>
      </w:pPr>
      <w:r>
        <w:rPr>
          <w:rFonts w:ascii="Times New Roman" w:eastAsia="SimSun" w:hAnsi="Times New Roman" w:cs="Times New Roman"/>
          <w:b/>
          <w:bCs/>
          <w:sz w:val="28"/>
          <w:szCs w:val="28"/>
        </w:rPr>
        <w:br w:type="page"/>
      </w:r>
    </w:p>
    <w:p w14:paraId="6923F30E" w14:textId="45D0A31B" w:rsidR="00567F14" w:rsidRPr="00201807" w:rsidRDefault="00201807" w:rsidP="00201807">
      <w:pPr>
        <w:pStyle w:val="ListParagraph"/>
        <w:numPr>
          <w:ilvl w:val="0"/>
          <w:numId w:val="12"/>
        </w:numPr>
        <w:spacing w:before="202"/>
        <w:ind w:right="2"/>
        <w:jc w:val="center"/>
        <w:rPr>
          <w:rFonts w:ascii="Times New Roman" w:hAnsi="Times New Roman" w:cs="Times New Roman"/>
          <w:b/>
          <w:color w:val="000000" w:themeColor="text1"/>
          <w:sz w:val="40"/>
          <w:szCs w:val="40"/>
        </w:rPr>
      </w:pPr>
      <w:r w:rsidRPr="00201807">
        <w:rPr>
          <w:rFonts w:ascii="Times New Roman" w:hAnsi="Times New Roman" w:cs="Times New Roman"/>
          <w:b/>
          <w:color w:val="000000" w:themeColor="text1"/>
          <w:spacing w:val="-6"/>
          <w:sz w:val="40"/>
          <w:szCs w:val="40"/>
        </w:rPr>
        <w:lastRenderedPageBreak/>
        <w:t>FUTURE SCOPE</w:t>
      </w:r>
    </w:p>
    <w:p w14:paraId="5C12C72D" w14:textId="5D237836" w:rsidR="00201807" w:rsidRPr="00201807" w:rsidRDefault="00201807" w:rsidP="00201807">
      <w:pPr>
        <w:jc w:val="both"/>
        <w:rPr>
          <w:lang w:val="en-IN"/>
        </w:rPr>
      </w:pPr>
      <w:r w:rsidRPr="00201807">
        <w:rPr>
          <w:lang w:val="en-IN"/>
        </w:rPr>
        <w:t xml:space="preserve">The horizon of SEMS is defined by the shift from </w:t>
      </w:r>
      <w:r w:rsidRPr="00201807">
        <w:rPr>
          <w:b/>
          <w:bCs/>
          <w:lang w:val="en-IN"/>
        </w:rPr>
        <w:t>Raw Capacity to Intelligence.</w:t>
      </w:r>
    </w:p>
    <w:p w14:paraId="576FE01D" w14:textId="77777777" w:rsidR="00201807" w:rsidRPr="00201807" w:rsidRDefault="00201807" w:rsidP="00201807">
      <w:pPr>
        <w:numPr>
          <w:ilvl w:val="0"/>
          <w:numId w:val="29"/>
        </w:numPr>
        <w:jc w:val="both"/>
        <w:rPr>
          <w:rFonts w:ascii="Times New Roman" w:hAnsi="Times New Roman" w:cs="Times New Roman"/>
          <w:sz w:val="24"/>
          <w:szCs w:val="24"/>
          <w:lang w:val="en-IN"/>
        </w:rPr>
      </w:pPr>
      <w:r w:rsidRPr="00201807">
        <w:rPr>
          <w:rFonts w:ascii="Times New Roman" w:hAnsi="Times New Roman" w:cs="Times New Roman"/>
          <w:b/>
          <w:bCs/>
          <w:sz w:val="24"/>
          <w:szCs w:val="24"/>
          <w:lang w:val="en-IN"/>
        </w:rPr>
        <w:t>Autonomous Grids:</w:t>
      </w:r>
      <w:r w:rsidRPr="00201807">
        <w:rPr>
          <w:rFonts w:ascii="Times New Roman" w:hAnsi="Times New Roman" w:cs="Times New Roman"/>
          <w:sz w:val="24"/>
          <w:szCs w:val="24"/>
          <w:lang w:val="en-IN"/>
        </w:rPr>
        <w:t xml:space="preserve"> The next decade will see the rise of "Self-healing" grids that use Reinforcement Learning (RL) to reconfigure network topology instantly during natural disasters without human intervention.</w:t>
      </w:r>
    </w:p>
    <w:p w14:paraId="79F59F69" w14:textId="77777777" w:rsidR="00201807" w:rsidRPr="00201807" w:rsidRDefault="00201807" w:rsidP="00201807">
      <w:pPr>
        <w:numPr>
          <w:ilvl w:val="0"/>
          <w:numId w:val="29"/>
        </w:numPr>
        <w:jc w:val="both"/>
        <w:rPr>
          <w:rFonts w:ascii="Times New Roman" w:hAnsi="Times New Roman" w:cs="Times New Roman"/>
          <w:sz w:val="24"/>
          <w:szCs w:val="24"/>
          <w:lang w:val="en-IN"/>
        </w:rPr>
      </w:pPr>
      <w:r w:rsidRPr="00201807">
        <w:rPr>
          <w:rFonts w:ascii="Times New Roman" w:hAnsi="Times New Roman" w:cs="Times New Roman"/>
          <w:b/>
          <w:bCs/>
          <w:sz w:val="24"/>
          <w:szCs w:val="24"/>
          <w:lang w:val="en-IN"/>
        </w:rPr>
        <w:t>6G and Ultra-Low Latency:</w:t>
      </w:r>
      <w:r w:rsidRPr="00201807">
        <w:rPr>
          <w:rFonts w:ascii="Times New Roman" w:hAnsi="Times New Roman" w:cs="Times New Roman"/>
          <w:sz w:val="24"/>
          <w:szCs w:val="24"/>
          <w:lang w:val="en-IN"/>
        </w:rPr>
        <w:t xml:space="preserve"> The rollout of 6G will provide the sub-millisecond latency required for "Micro-grid" synchronization, allowing small </w:t>
      </w:r>
      <w:proofErr w:type="spellStart"/>
      <w:r w:rsidRPr="00201807">
        <w:rPr>
          <w:rFonts w:ascii="Times New Roman" w:hAnsi="Times New Roman" w:cs="Times New Roman"/>
          <w:sz w:val="24"/>
          <w:szCs w:val="24"/>
          <w:lang w:val="en-IN"/>
        </w:rPr>
        <w:t>neighborhoods</w:t>
      </w:r>
      <w:proofErr w:type="spellEnd"/>
      <w:r w:rsidRPr="00201807">
        <w:rPr>
          <w:rFonts w:ascii="Times New Roman" w:hAnsi="Times New Roman" w:cs="Times New Roman"/>
          <w:sz w:val="24"/>
          <w:szCs w:val="24"/>
          <w:lang w:val="en-IN"/>
        </w:rPr>
        <w:t xml:space="preserve"> to operate entirely independently of the main power grid during emergencies.</w:t>
      </w:r>
    </w:p>
    <w:p w14:paraId="5EF1680B" w14:textId="77777777" w:rsidR="00201807" w:rsidRDefault="00201807" w:rsidP="00201807">
      <w:pPr>
        <w:numPr>
          <w:ilvl w:val="0"/>
          <w:numId w:val="29"/>
        </w:numPr>
        <w:jc w:val="both"/>
        <w:rPr>
          <w:rFonts w:ascii="Times New Roman" w:hAnsi="Times New Roman" w:cs="Times New Roman"/>
          <w:sz w:val="24"/>
          <w:szCs w:val="24"/>
          <w:lang w:val="en-IN"/>
        </w:rPr>
      </w:pPr>
      <w:r w:rsidRPr="00201807">
        <w:rPr>
          <w:rFonts w:ascii="Times New Roman" w:hAnsi="Times New Roman" w:cs="Times New Roman"/>
          <w:b/>
          <w:bCs/>
          <w:sz w:val="24"/>
          <w:szCs w:val="24"/>
          <w:lang w:val="en-IN"/>
        </w:rPr>
        <w:t>Green Hydrogen Integration:</w:t>
      </w:r>
      <w:r w:rsidRPr="00201807">
        <w:rPr>
          <w:rFonts w:ascii="Times New Roman" w:hAnsi="Times New Roman" w:cs="Times New Roman"/>
          <w:sz w:val="24"/>
          <w:szCs w:val="24"/>
          <w:lang w:val="en-IN"/>
        </w:rPr>
        <w:t xml:space="preserve"> Large-scale SEMS will eventually manage the electrolysis process, converting excess renewable energy into Hydrogen for long-term seasonal storage.</w:t>
      </w:r>
    </w:p>
    <w:p w14:paraId="04663E59" w14:textId="77777777" w:rsidR="004266F1" w:rsidRPr="00201807" w:rsidRDefault="004266F1" w:rsidP="004266F1">
      <w:pPr>
        <w:ind w:left="720"/>
        <w:jc w:val="both"/>
        <w:rPr>
          <w:rFonts w:ascii="Times New Roman" w:hAnsi="Times New Roman" w:cs="Times New Roman"/>
          <w:sz w:val="24"/>
          <w:szCs w:val="24"/>
          <w:lang w:val="en-IN"/>
        </w:rPr>
      </w:pPr>
    </w:p>
    <w:p w14:paraId="5F15C1C9" w14:textId="21440B3C" w:rsidR="00567F14" w:rsidRDefault="004266F1" w:rsidP="00567F14">
      <w:pPr>
        <w:spacing w:after="0" w:line="240" w:lineRule="auto"/>
        <w:rPr>
          <w:rFonts w:ascii="Times New Roman" w:eastAsia="SimSun" w:hAnsi="Times New Roman" w:cs="Times New Roman"/>
          <w:b/>
          <w:bCs/>
          <w:sz w:val="28"/>
          <w:szCs w:val="28"/>
        </w:rPr>
      </w:pPr>
      <w:r>
        <w:rPr>
          <w:rFonts w:ascii="Times New Roman" w:eastAsia="SimSun" w:hAnsi="Times New Roman" w:cs="Times New Roman"/>
          <w:b/>
          <w:bCs/>
          <w:noProof/>
          <w:sz w:val="28"/>
          <w:szCs w:val="28"/>
        </w:rPr>
        <w:drawing>
          <wp:inline distT="0" distB="0" distL="0" distR="0" wp14:anchorId="4A6FCA46" wp14:editId="16351355">
            <wp:extent cx="5486400" cy="3657600"/>
            <wp:effectExtent l="0" t="0" r="0" b="0"/>
            <wp:docPr id="560133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33238" name="Picture 560133238"/>
                    <pic:cNvPicPr/>
                  </pic:nvPicPr>
                  <pic:blipFill>
                    <a:blip r:embed="rId18"/>
                    <a:stretch>
                      <a:fillRect/>
                    </a:stretch>
                  </pic:blipFill>
                  <pic:spPr>
                    <a:xfrm>
                      <a:off x="0" y="0"/>
                      <a:ext cx="5486400" cy="3657600"/>
                    </a:xfrm>
                    <a:prstGeom prst="rect">
                      <a:avLst/>
                    </a:prstGeom>
                  </pic:spPr>
                </pic:pic>
              </a:graphicData>
            </a:graphic>
          </wp:inline>
        </w:drawing>
      </w:r>
      <w:r w:rsidR="00567F14">
        <w:rPr>
          <w:rFonts w:ascii="Times New Roman" w:eastAsia="SimSun" w:hAnsi="Times New Roman" w:cs="Times New Roman"/>
          <w:b/>
          <w:bCs/>
          <w:sz w:val="28"/>
          <w:szCs w:val="28"/>
        </w:rPr>
        <w:br w:type="page"/>
      </w:r>
    </w:p>
    <w:p w14:paraId="6D1897D0" w14:textId="1102C896" w:rsidR="00567F14" w:rsidRPr="00201807" w:rsidRDefault="00201807" w:rsidP="00201807">
      <w:pPr>
        <w:spacing w:before="202"/>
        <w:ind w:left="360" w:right="2"/>
        <w:jc w:val="center"/>
        <w:rPr>
          <w:rFonts w:ascii="Times New Roman" w:hAnsi="Times New Roman" w:cs="Times New Roman"/>
          <w:b/>
          <w:color w:val="000000" w:themeColor="text1"/>
          <w:sz w:val="40"/>
          <w:szCs w:val="40"/>
        </w:rPr>
      </w:pPr>
      <w:r>
        <w:rPr>
          <w:rFonts w:ascii="Times New Roman" w:hAnsi="Times New Roman" w:cs="Times New Roman"/>
          <w:b/>
          <w:color w:val="000000" w:themeColor="text1"/>
          <w:spacing w:val="-6"/>
          <w:sz w:val="40"/>
          <w:szCs w:val="40"/>
        </w:rPr>
        <w:lastRenderedPageBreak/>
        <w:t xml:space="preserve">10. </w:t>
      </w:r>
      <w:r w:rsidRPr="00201807">
        <w:rPr>
          <w:rFonts w:ascii="Times New Roman" w:hAnsi="Times New Roman" w:cs="Times New Roman"/>
          <w:b/>
          <w:color w:val="000000" w:themeColor="text1"/>
          <w:spacing w:val="-6"/>
          <w:sz w:val="40"/>
          <w:szCs w:val="40"/>
        </w:rPr>
        <w:t>CONCLUSION</w:t>
      </w:r>
    </w:p>
    <w:p w14:paraId="4AB6FD87" w14:textId="77777777" w:rsidR="004D1747" w:rsidRPr="004D1747" w:rsidRDefault="004D1747" w:rsidP="004D1747">
      <w:pPr>
        <w:jc w:val="both"/>
        <w:rPr>
          <w:rFonts w:ascii="Times New Roman" w:hAnsi="Times New Roman" w:cs="Times New Roman"/>
          <w:sz w:val="24"/>
          <w:szCs w:val="24"/>
          <w:lang w:val="en-IN"/>
        </w:rPr>
      </w:pPr>
      <w:r w:rsidRPr="004D1747">
        <w:rPr>
          <w:rFonts w:ascii="Times New Roman" w:hAnsi="Times New Roman" w:cs="Times New Roman"/>
          <w:sz w:val="24"/>
          <w:szCs w:val="24"/>
          <w:lang w:val="en-IN"/>
        </w:rPr>
        <w:t xml:space="preserve">Smart Energy Management Systems powered by Big Data Analytics play a crucial role in improving energy efficiency and reliability. By </w:t>
      </w:r>
      <w:proofErr w:type="spellStart"/>
      <w:r w:rsidRPr="004D1747">
        <w:rPr>
          <w:rFonts w:ascii="Times New Roman" w:hAnsi="Times New Roman" w:cs="Times New Roman"/>
          <w:sz w:val="24"/>
          <w:szCs w:val="24"/>
          <w:lang w:val="en-IN"/>
        </w:rPr>
        <w:t>analyzing</w:t>
      </w:r>
      <w:proofErr w:type="spellEnd"/>
      <w:r w:rsidRPr="004D1747">
        <w:rPr>
          <w:rFonts w:ascii="Times New Roman" w:hAnsi="Times New Roman" w:cs="Times New Roman"/>
          <w:sz w:val="24"/>
          <w:szCs w:val="24"/>
          <w:lang w:val="en-IN"/>
        </w:rPr>
        <w:t xml:space="preserve"> real-time data from smart meters and IoT devices, these systems help in optimizing energy consumption and reducing wastage. They also support the integration of renewable energy sources, making the energy system more sustainable and environmentally friendly.</w:t>
      </w:r>
    </w:p>
    <w:p w14:paraId="148CBA54" w14:textId="0787A281" w:rsidR="00201807" w:rsidRPr="00201807" w:rsidRDefault="004D1747" w:rsidP="00201807">
      <w:pPr>
        <w:jc w:val="both"/>
        <w:rPr>
          <w:rFonts w:ascii="Times New Roman" w:hAnsi="Times New Roman" w:cs="Times New Roman"/>
          <w:sz w:val="24"/>
          <w:szCs w:val="24"/>
          <w:lang w:val="en-IN"/>
        </w:rPr>
      </w:pPr>
      <w:r w:rsidRPr="004D1747">
        <w:rPr>
          <w:rFonts w:ascii="Times New Roman" w:hAnsi="Times New Roman" w:cs="Times New Roman"/>
          <w:sz w:val="24"/>
          <w:szCs w:val="24"/>
          <w:lang w:val="en-IN"/>
        </w:rPr>
        <w:t>In conclusion, the use of advanced technologies such as Big Data, Artificial Intelligence, and cloud computing is transforming traditional energy systems into smart and intelligent networks. As demand for energy continues to grow, Smart Energy Management Systems will become essential for building efficient, cost-effective, and sustainable energy infrastructure in the future.</w:t>
      </w:r>
    </w:p>
    <w:p w14:paraId="75D4E9A0" w14:textId="77777777" w:rsidR="00201807" w:rsidRPr="00201807" w:rsidRDefault="00000000" w:rsidP="00201807">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25D5C253">
          <v:rect id="_x0000_i1025" style="width:0;height:1.5pt" o:hralign="center" o:hrstd="t" o:hr="t" fillcolor="#a0a0a0" stroked="f"/>
        </w:pict>
      </w:r>
    </w:p>
    <w:p w14:paraId="04139969" w14:textId="77777777" w:rsidR="00201807" w:rsidRPr="00201807" w:rsidRDefault="00201807" w:rsidP="00201807">
      <w:pPr>
        <w:jc w:val="both"/>
        <w:rPr>
          <w:rFonts w:ascii="Times New Roman" w:hAnsi="Times New Roman" w:cs="Times New Roman"/>
          <w:b/>
          <w:bCs/>
          <w:sz w:val="24"/>
          <w:szCs w:val="24"/>
          <w:lang w:val="en-IN"/>
        </w:rPr>
      </w:pPr>
      <w:r w:rsidRPr="00201807">
        <w:rPr>
          <w:rFonts w:ascii="Times New Roman" w:hAnsi="Times New Roman" w:cs="Times New Roman"/>
          <w:b/>
          <w:bCs/>
          <w:sz w:val="24"/>
          <w:szCs w:val="24"/>
          <w:lang w:val="en-IN"/>
        </w:rPr>
        <w:t>REFERENCES</w:t>
      </w:r>
    </w:p>
    <w:p w14:paraId="7EF11567" w14:textId="77777777" w:rsidR="00201807" w:rsidRPr="00201807" w:rsidRDefault="00201807" w:rsidP="00201807">
      <w:pPr>
        <w:numPr>
          <w:ilvl w:val="0"/>
          <w:numId w:val="30"/>
        </w:numPr>
        <w:rPr>
          <w:rFonts w:ascii="Times New Roman" w:hAnsi="Times New Roman" w:cs="Times New Roman"/>
          <w:sz w:val="24"/>
          <w:szCs w:val="24"/>
          <w:lang w:val="en-IN"/>
        </w:rPr>
      </w:pPr>
      <w:proofErr w:type="spellStart"/>
      <w:r w:rsidRPr="00201807">
        <w:rPr>
          <w:rFonts w:ascii="Times New Roman" w:hAnsi="Times New Roman" w:cs="Times New Roman"/>
          <w:b/>
          <w:bCs/>
          <w:sz w:val="24"/>
          <w:szCs w:val="24"/>
          <w:lang w:val="en-IN"/>
        </w:rPr>
        <w:t>GeeksforGeeks</w:t>
      </w:r>
      <w:proofErr w:type="spellEnd"/>
      <w:r w:rsidRPr="00201807">
        <w:rPr>
          <w:rFonts w:ascii="Times New Roman" w:hAnsi="Times New Roman" w:cs="Times New Roman"/>
          <w:b/>
          <w:bCs/>
          <w:sz w:val="24"/>
          <w:szCs w:val="24"/>
          <w:lang w:val="en-IN"/>
        </w:rPr>
        <w:t>.</w:t>
      </w:r>
      <w:r w:rsidRPr="00201807">
        <w:rPr>
          <w:rFonts w:ascii="Times New Roman" w:hAnsi="Times New Roman" w:cs="Times New Roman"/>
          <w:sz w:val="24"/>
          <w:szCs w:val="24"/>
          <w:lang w:val="en-IN"/>
        </w:rPr>
        <w:t xml:space="preserve"> </w:t>
      </w:r>
      <w:r w:rsidRPr="00201807">
        <w:rPr>
          <w:rFonts w:ascii="Times New Roman" w:hAnsi="Times New Roman" w:cs="Times New Roman"/>
          <w:i/>
          <w:iCs/>
          <w:sz w:val="24"/>
          <w:szCs w:val="24"/>
          <w:lang w:val="en-IN"/>
        </w:rPr>
        <w:t>Big Data Analytics in Power Systems.</w:t>
      </w:r>
      <w:r w:rsidRPr="00201807">
        <w:rPr>
          <w:rFonts w:ascii="Times New Roman" w:hAnsi="Times New Roman" w:cs="Times New Roman"/>
          <w:sz w:val="24"/>
          <w:szCs w:val="24"/>
          <w:lang w:val="en-IN"/>
        </w:rPr>
        <w:t xml:space="preserve"> </w:t>
      </w:r>
      <w:hyperlink r:id="rId19" w:tgtFrame="_blank" w:history="1">
        <w:r w:rsidRPr="00201807">
          <w:rPr>
            <w:rStyle w:val="Hyperlink"/>
            <w:rFonts w:ascii="Times New Roman" w:hAnsi="Times New Roman" w:cs="Times New Roman"/>
            <w:sz w:val="24"/>
            <w:szCs w:val="24"/>
            <w:lang w:val="en-IN"/>
          </w:rPr>
          <w:t>https://www.geeksforgeeks.org/big-data-analytics/</w:t>
        </w:r>
      </w:hyperlink>
    </w:p>
    <w:p w14:paraId="01CEFC78" w14:textId="77777777" w:rsidR="00201807" w:rsidRPr="00201807" w:rsidRDefault="00201807" w:rsidP="00201807">
      <w:pPr>
        <w:numPr>
          <w:ilvl w:val="0"/>
          <w:numId w:val="30"/>
        </w:numPr>
        <w:jc w:val="both"/>
        <w:rPr>
          <w:rFonts w:ascii="Times New Roman" w:hAnsi="Times New Roman" w:cs="Times New Roman"/>
          <w:sz w:val="24"/>
          <w:szCs w:val="24"/>
          <w:lang w:val="en-IN"/>
        </w:rPr>
      </w:pPr>
      <w:r w:rsidRPr="00201807">
        <w:rPr>
          <w:rFonts w:ascii="Times New Roman" w:hAnsi="Times New Roman" w:cs="Times New Roman"/>
          <w:b/>
          <w:bCs/>
          <w:sz w:val="24"/>
          <w:szCs w:val="24"/>
          <w:lang w:val="en-IN"/>
        </w:rPr>
        <w:t>IEEE Xplore.</w:t>
      </w:r>
      <w:r w:rsidRPr="00201807">
        <w:rPr>
          <w:rFonts w:ascii="Times New Roman" w:hAnsi="Times New Roman" w:cs="Times New Roman"/>
          <w:sz w:val="24"/>
          <w:szCs w:val="24"/>
          <w:lang w:val="en-IN"/>
        </w:rPr>
        <w:t xml:space="preserve"> </w:t>
      </w:r>
      <w:r w:rsidRPr="00201807">
        <w:rPr>
          <w:rFonts w:ascii="Times New Roman" w:hAnsi="Times New Roman" w:cs="Times New Roman"/>
          <w:i/>
          <w:iCs/>
          <w:sz w:val="24"/>
          <w:szCs w:val="24"/>
          <w:lang w:val="en-IN"/>
        </w:rPr>
        <w:t>The Evolution of V2G and VPPs in 2026.</w:t>
      </w:r>
      <w:r w:rsidRPr="00201807">
        <w:rPr>
          <w:rFonts w:ascii="Times New Roman" w:hAnsi="Times New Roman" w:cs="Times New Roman"/>
          <w:sz w:val="24"/>
          <w:szCs w:val="24"/>
          <w:lang w:val="en-IN"/>
        </w:rPr>
        <w:t xml:space="preserve"> 3. </w:t>
      </w:r>
      <w:r w:rsidRPr="00201807">
        <w:rPr>
          <w:rFonts w:ascii="Times New Roman" w:hAnsi="Times New Roman" w:cs="Times New Roman"/>
          <w:b/>
          <w:bCs/>
          <w:sz w:val="24"/>
          <w:szCs w:val="24"/>
          <w:lang w:val="en-IN"/>
        </w:rPr>
        <w:t>Mordor Intelligence.</w:t>
      </w:r>
      <w:r w:rsidRPr="00201807">
        <w:rPr>
          <w:rFonts w:ascii="Times New Roman" w:hAnsi="Times New Roman" w:cs="Times New Roman"/>
          <w:sz w:val="24"/>
          <w:szCs w:val="24"/>
          <w:lang w:val="en-IN"/>
        </w:rPr>
        <w:t xml:space="preserve"> </w:t>
      </w:r>
      <w:r w:rsidRPr="00201807">
        <w:rPr>
          <w:rFonts w:ascii="Times New Roman" w:hAnsi="Times New Roman" w:cs="Times New Roman"/>
          <w:i/>
          <w:iCs/>
          <w:sz w:val="24"/>
          <w:szCs w:val="24"/>
          <w:lang w:val="en-IN"/>
        </w:rPr>
        <w:t>Smart Grid Data Analytics Market Report 2026.</w:t>
      </w:r>
      <w:r w:rsidRPr="00201807">
        <w:rPr>
          <w:rFonts w:ascii="Times New Roman" w:hAnsi="Times New Roman" w:cs="Times New Roman"/>
          <w:sz w:val="24"/>
          <w:szCs w:val="24"/>
          <w:lang w:val="en-IN"/>
        </w:rPr>
        <w:t xml:space="preserve"> 4. </w:t>
      </w:r>
      <w:r w:rsidRPr="00201807">
        <w:rPr>
          <w:rFonts w:ascii="Times New Roman" w:hAnsi="Times New Roman" w:cs="Times New Roman"/>
          <w:b/>
          <w:bCs/>
          <w:sz w:val="24"/>
          <w:szCs w:val="24"/>
          <w:lang w:val="en-IN"/>
        </w:rPr>
        <w:t>Mumbai University M.Sc. IT.</w:t>
      </w:r>
      <w:r w:rsidRPr="00201807">
        <w:rPr>
          <w:rFonts w:ascii="Times New Roman" w:hAnsi="Times New Roman" w:cs="Times New Roman"/>
          <w:sz w:val="24"/>
          <w:szCs w:val="24"/>
          <w:lang w:val="en-IN"/>
        </w:rPr>
        <w:t xml:space="preserve"> </w:t>
      </w:r>
      <w:r w:rsidRPr="00201807">
        <w:rPr>
          <w:rFonts w:ascii="Times New Roman" w:hAnsi="Times New Roman" w:cs="Times New Roman"/>
          <w:i/>
          <w:iCs/>
          <w:sz w:val="24"/>
          <w:szCs w:val="24"/>
          <w:lang w:val="en-IN"/>
        </w:rPr>
        <w:t>Soft Computing and Cloud Integration Notes.</w:t>
      </w:r>
      <w:r w:rsidRPr="00201807">
        <w:rPr>
          <w:rFonts w:ascii="Times New Roman" w:hAnsi="Times New Roman" w:cs="Times New Roman"/>
          <w:sz w:val="24"/>
          <w:szCs w:val="24"/>
          <w:lang w:val="en-IN"/>
        </w:rPr>
        <w:t xml:space="preserve"> </w:t>
      </w:r>
      <w:hyperlink r:id="rId20" w:tgtFrame="_blank" w:history="1">
        <w:r w:rsidRPr="00201807">
          <w:rPr>
            <w:rStyle w:val="Hyperlink"/>
            <w:rFonts w:ascii="Times New Roman" w:hAnsi="Times New Roman" w:cs="Times New Roman"/>
            <w:sz w:val="24"/>
            <w:szCs w:val="24"/>
            <w:lang w:val="en-IN"/>
          </w:rPr>
          <w:t>https://e-next.in/notes/mumbai-university/msc-it/</w:t>
        </w:r>
      </w:hyperlink>
    </w:p>
    <w:p w14:paraId="7CB8385E" w14:textId="77777777" w:rsidR="00201807" w:rsidRPr="00201807" w:rsidRDefault="00201807" w:rsidP="00201807">
      <w:pPr>
        <w:numPr>
          <w:ilvl w:val="0"/>
          <w:numId w:val="30"/>
        </w:numPr>
        <w:jc w:val="both"/>
        <w:rPr>
          <w:rFonts w:ascii="Times New Roman" w:hAnsi="Times New Roman" w:cs="Times New Roman"/>
          <w:sz w:val="24"/>
          <w:szCs w:val="24"/>
          <w:lang w:val="en-IN"/>
        </w:rPr>
      </w:pPr>
      <w:r w:rsidRPr="00201807">
        <w:rPr>
          <w:rFonts w:ascii="Times New Roman" w:hAnsi="Times New Roman" w:cs="Times New Roman"/>
          <w:b/>
          <w:bCs/>
          <w:sz w:val="24"/>
          <w:szCs w:val="24"/>
          <w:lang w:val="en-IN"/>
        </w:rPr>
        <w:t>OpenText.</w:t>
      </w:r>
      <w:r w:rsidRPr="00201807">
        <w:rPr>
          <w:rFonts w:ascii="Times New Roman" w:hAnsi="Times New Roman" w:cs="Times New Roman"/>
          <w:sz w:val="24"/>
          <w:szCs w:val="24"/>
          <w:lang w:val="en-IN"/>
        </w:rPr>
        <w:t xml:space="preserve"> </w:t>
      </w:r>
      <w:r w:rsidRPr="00201807">
        <w:rPr>
          <w:rFonts w:ascii="Times New Roman" w:hAnsi="Times New Roman" w:cs="Times New Roman"/>
          <w:i/>
          <w:iCs/>
          <w:sz w:val="24"/>
          <w:szCs w:val="24"/>
          <w:lang w:val="en-IN"/>
        </w:rPr>
        <w:t>Top Tech Trends for the Energy Sector 2026.</w:t>
      </w:r>
    </w:p>
    <w:p w14:paraId="56C8656A" w14:textId="77777777" w:rsidR="00567F14" w:rsidRDefault="00567F14" w:rsidP="00567F14">
      <w:pPr>
        <w:jc w:val="center"/>
        <w:rPr>
          <w:rFonts w:ascii="Times New Roman" w:eastAsia="SimSun" w:hAnsi="Times New Roman" w:cs="Times New Roman"/>
          <w:b/>
          <w:bCs/>
          <w:sz w:val="28"/>
          <w:szCs w:val="28"/>
        </w:rPr>
      </w:pPr>
    </w:p>
    <w:p w14:paraId="60E7719E" w14:textId="185F94D7" w:rsidR="00567F14" w:rsidRDefault="00567F14" w:rsidP="00567F14">
      <w:pPr>
        <w:spacing w:after="0" w:line="240" w:lineRule="auto"/>
        <w:rPr>
          <w:rFonts w:ascii="Times New Roman" w:eastAsia="SimSun" w:hAnsi="Times New Roman" w:cs="Times New Roman"/>
          <w:b/>
          <w:bCs/>
          <w:sz w:val="28"/>
          <w:szCs w:val="28"/>
        </w:rPr>
      </w:pPr>
    </w:p>
    <w:sectPr w:rsidR="00567F14">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57A39" w14:textId="77777777" w:rsidR="003B59E8" w:rsidRDefault="003B59E8">
      <w:pPr>
        <w:spacing w:line="240" w:lineRule="auto"/>
      </w:pPr>
      <w:r>
        <w:separator/>
      </w:r>
    </w:p>
  </w:endnote>
  <w:endnote w:type="continuationSeparator" w:id="0">
    <w:p w14:paraId="04461E52" w14:textId="77777777" w:rsidR="003B59E8" w:rsidRDefault="003B59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7FF6" w14:textId="77777777" w:rsidR="007E6E35" w:rsidRDefault="007E6E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6697" w14:textId="77777777" w:rsidR="00B4246D" w:rsidRDefault="00B4246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157A534" w14:textId="40869693" w:rsidR="00B4389E" w:rsidRDefault="00B4389E">
    <w:pPr>
      <w:pStyle w:val="Footer"/>
      <w:pBdr>
        <w:top w:val="single" w:sz="6" w:space="1" w:color="A5A5A5" w:themeColor="background1" w:themeShade="A5"/>
        <w:left w:val="none" w:sz="0" w:space="4" w:color="auto"/>
        <w:bottom w:val="none" w:sz="0" w:space="1" w:color="A5A5A5" w:themeColor="background1" w:themeShade="A5"/>
        <w:right w:val="none" w:sz="0" w:space="4" w:color="auto"/>
      </w:pBdr>
      <w:rPr>
        <w:bdr w:val="single" w:sz="8" w:space="0" w:color="A5A5A5" w:themeColor="background1" w:themeShade="A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50A5" w14:textId="77777777" w:rsidR="007E6E35" w:rsidRDefault="007E6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6FEC9" w14:textId="77777777" w:rsidR="003B59E8" w:rsidRDefault="003B59E8">
      <w:pPr>
        <w:spacing w:after="0"/>
      </w:pPr>
      <w:r>
        <w:separator/>
      </w:r>
    </w:p>
  </w:footnote>
  <w:footnote w:type="continuationSeparator" w:id="0">
    <w:p w14:paraId="129F55FE" w14:textId="77777777" w:rsidR="003B59E8" w:rsidRDefault="003B59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A076" w14:textId="77777777" w:rsidR="007E6E35" w:rsidRDefault="007E6E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E0AC" w14:textId="77777777" w:rsidR="007E6E35" w:rsidRDefault="007E6E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15FB" w14:textId="77777777" w:rsidR="007E6E35" w:rsidRDefault="007E6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EF4F55"/>
    <w:multiLevelType w:val="hybridMultilevel"/>
    <w:tmpl w:val="02F4C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767F44"/>
    <w:multiLevelType w:val="multilevel"/>
    <w:tmpl w:val="4266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916E8"/>
    <w:multiLevelType w:val="hybridMultilevel"/>
    <w:tmpl w:val="02F4C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FD3357E"/>
    <w:multiLevelType w:val="hybridMultilevel"/>
    <w:tmpl w:val="D8D033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C63671"/>
    <w:multiLevelType w:val="multilevel"/>
    <w:tmpl w:val="9BDC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32679F"/>
    <w:multiLevelType w:val="multilevel"/>
    <w:tmpl w:val="FC5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D195F"/>
    <w:multiLevelType w:val="hybridMultilevel"/>
    <w:tmpl w:val="02F4C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8356FF"/>
    <w:multiLevelType w:val="multilevel"/>
    <w:tmpl w:val="6DD2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87DC3"/>
    <w:multiLevelType w:val="hybridMultilevel"/>
    <w:tmpl w:val="D8D033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3D0786"/>
    <w:multiLevelType w:val="hybridMultilevel"/>
    <w:tmpl w:val="02F4C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155E88"/>
    <w:multiLevelType w:val="multilevel"/>
    <w:tmpl w:val="A280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561F6"/>
    <w:multiLevelType w:val="multilevel"/>
    <w:tmpl w:val="E01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62B9A"/>
    <w:multiLevelType w:val="multilevel"/>
    <w:tmpl w:val="EC32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07CED"/>
    <w:multiLevelType w:val="hybridMultilevel"/>
    <w:tmpl w:val="E370EFDA"/>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5BD2486"/>
    <w:multiLevelType w:val="hybridMultilevel"/>
    <w:tmpl w:val="CDCA7C5A"/>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7C750EA"/>
    <w:multiLevelType w:val="multilevel"/>
    <w:tmpl w:val="B88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A297C"/>
    <w:multiLevelType w:val="hybridMultilevel"/>
    <w:tmpl w:val="02F4C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DBD054E"/>
    <w:multiLevelType w:val="hybridMultilevel"/>
    <w:tmpl w:val="02F4C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3754AAD"/>
    <w:multiLevelType w:val="multilevel"/>
    <w:tmpl w:val="415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F32C5F"/>
    <w:multiLevelType w:val="multilevel"/>
    <w:tmpl w:val="FBC4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EF1FB5"/>
    <w:multiLevelType w:val="hybridMultilevel"/>
    <w:tmpl w:val="2B54944C"/>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7B6E078E"/>
    <w:multiLevelType w:val="hybridMultilevel"/>
    <w:tmpl w:val="02F4C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B8C6BA6"/>
    <w:multiLevelType w:val="hybridMultilevel"/>
    <w:tmpl w:val="02F4C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E3170D1"/>
    <w:multiLevelType w:val="multilevel"/>
    <w:tmpl w:val="80B8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984452">
    <w:abstractNumId w:val="5"/>
  </w:num>
  <w:num w:numId="2" w16cid:durableId="1030958272">
    <w:abstractNumId w:val="3"/>
  </w:num>
  <w:num w:numId="3" w16cid:durableId="1778328983">
    <w:abstractNumId w:val="2"/>
  </w:num>
  <w:num w:numId="4" w16cid:durableId="1444959339">
    <w:abstractNumId w:val="4"/>
  </w:num>
  <w:num w:numId="5" w16cid:durableId="993068563">
    <w:abstractNumId w:val="1"/>
  </w:num>
  <w:num w:numId="6" w16cid:durableId="604122146">
    <w:abstractNumId w:val="0"/>
  </w:num>
  <w:num w:numId="7" w16cid:durableId="420614205">
    <w:abstractNumId w:val="7"/>
  </w:num>
  <w:num w:numId="8" w16cid:durableId="332495645">
    <w:abstractNumId w:val="9"/>
  </w:num>
  <w:num w:numId="9" w16cid:durableId="2132893075">
    <w:abstractNumId w:val="14"/>
  </w:num>
  <w:num w:numId="10" w16cid:durableId="2146384502">
    <w:abstractNumId w:val="18"/>
  </w:num>
  <w:num w:numId="11" w16cid:durableId="1394112400">
    <w:abstractNumId w:val="17"/>
  </w:num>
  <w:num w:numId="12" w16cid:durableId="813959032">
    <w:abstractNumId w:val="23"/>
  </w:num>
  <w:num w:numId="13" w16cid:durableId="1580673747">
    <w:abstractNumId w:val="16"/>
  </w:num>
  <w:num w:numId="14" w16cid:durableId="1605307888">
    <w:abstractNumId w:val="10"/>
  </w:num>
  <w:num w:numId="15" w16cid:durableId="192888842">
    <w:abstractNumId w:val="13"/>
  </w:num>
  <w:num w:numId="16" w16cid:durableId="858394438">
    <w:abstractNumId w:val="29"/>
  </w:num>
  <w:num w:numId="17" w16cid:durableId="289360202">
    <w:abstractNumId w:val="12"/>
  </w:num>
  <w:num w:numId="18" w16cid:durableId="1730610731">
    <w:abstractNumId w:val="20"/>
  </w:num>
  <w:num w:numId="19" w16cid:durableId="981930648">
    <w:abstractNumId w:val="21"/>
  </w:num>
  <w:num w:numId="20" w16cid:durableId="2093893451">
    <w:abstractNumId w:val="27"/>
  </w:num>
  <w:num w:numId="21" w16cid:durableId="1203052471">
    <w:abstractNumId w:val="6"/>
  </w:num>
  <w:num w:numId="22" w16cid:durableId="1209804441">
    <w:abstractNumId w:val="15"/>
  </w:num>
  <w:num w:numId="23" w16cid:durableId="84479">
    <w:abstractNumId w:val="28"/>
  </w:num>
  <w:num w:numId="24" w16cid:durableId="2088307348">
    <w:abstractNumId w:val="8"/>
  </w:num>
  <w:num w:numId="25" w16cid:durableId="826284797">
    <w:abstractNumId w:val="22"/>
  </w:num>
  <w:num w:numId="26" w16cid:durableId="1530682150">
    <w:abstractNumId w:val="26"/>
  </w:num>
  <w:num w:numId="27" w16cid:durableId="326399275">
    <w:abstractNumId w:val="19"/>
  </w:num>
  <w:num w:numId="28" w16cid:durableId="1850103138">
    <w:abstractNumId w:val="24"/>
  </w:num>
  <w:num w:numId="29" w16cid:durableId="920413319">
    <w:abstractNumId w:val="11"/>
  </w:num>
  <w:num w:numId="30" w16cid:durableId="1796677527">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2E"/>
    <w:rsid w:val="000234FC"/>
    <w:rsid w:val="00034616"/>
    <w:rsid w:val="00036A85"/>
    <w:rsid w:val="000510B1"/>
    <w:rsid w:val="00055E5D"/>
    <w:rsid w:val="0006063C"/>
    <w:rsid w:val="00060B59"/>
    <w:rsid w:val="00072D9D"/>
    <w:rsid w:val="000765B6"/>
    <w:rsid w:val="00091F2E"/>
    <w:rsid w:val="00093872"/>
    <w:rsid w:val="000A2871"/>
    <w:rsid w:val="000B10C7"/>
    <w:rsid w:val="000B429A"/>
    <w:rsid w:val="000C694D"/>
    <w:rsid w:val="000D09ED"/>
    <w:rsid w:val="000D2869"/>
    <w:rsid w:val="000E1571"/>
    <w:rsid w:val="000E21B2"/>
    <w:rsid w:val="000F44DB"/>
    <w:rsid w:val="000F4527"/>
    <w:rsid w:val="00102B14"/>
    <w:rsid w:val="00103EF4"/>
    <w:rsid w:val="0011565C"/>
    <w:rsid w:val="001177A0"/>
    <w:rsid w:val="00122A3E"/>
    <w:rsid w:val="00132E33"/>
    <w:rsid w:val="001422A4"/>
    <w:rsid w:val="0015074B"/>
    <w:rsid w:val="001619CC"/>
    <w:rsid w:val="00167581"/>
    <w:rsid w:val="00167AE1"/>
    <w:rsid w:val="00186D87"/>
    <w:rsid w:val="00191186"/>
    <w:rsid w:val="001A4370"/>
    <w:rsid w:val="001C1171"/>
    <w:rsid w:val="001D658D"/>
    <w:rsid w:val="001F4377"/>
    <w:rsid w:val="00201807"/>
    <w:rsid w:val="0020538C"/>
    <w:rsid w:val="002119F3"/>
    <w:rsid w:val="002144B6"/>
    <w:rsid w:val="002322AB"/>
    <w:rsid w:val="0023431D"/>
    <w:rsid w:val="002474F9"/>
    <w:rsid w:val="0027580D"/>
    <w:rsid w:val="00281740"/>
    <w:rsid w:val="00290249"/>
    <w:rsid w:val="0029639D"/>
    <w:rsid w:val="002A04D1"/>
    <w:rsid w:val="002A1AD6"/>
    <w:rsid w:val="002C2942"/>
    <w:rsid w:val="002C5024"/>
    <w:rsid w:val="002E4277"/>
    <w:rsid w:val="002E4E6A"/>
    <w:rsid w:val="002F72D9"/>
    <w:rsid w:val="00310D58"/>
    <w:rsid w:val="0031365B"/>
    <w:rsid w:val="00321C47"/>
    <w:rsid w:val="00326F90"/>
    <w:rsid w:val="0032718A"/>
    <w:rsid w:val="00327750"/>
    <w:rsid w:val="00342177"/>
    <w:rsid w:val="00385D4C"/>
    <w:rsid w:val="00394B02"/>
    <w:rsid w:val="003A1104"/>
    <w:rsid w:val="003A4D89"/>
    <w:rsid w:val="003B59E8"/>
    <w:rsid w:val="003C7940"/>
    <w:rsid w:val="003D637A"/>
    <w:rsid w:val="00420CE6"/>
    <w:rsid w:val="004266F1"/>
    <w:rsid w:val="00447C84"/>
    <w:rsid w:val="0047076C"/>
    <w:rsid w:val="0048124C"/>
    <w:rsid w:val="00482F5C"/>
    <w:rsid w:val="0048592E"/>
    <w:rsid w:val="00496B37"/>
    <w:rsid w:val="004A1C5D"/>
    <w:rsid w:val="004B3967"/>
    <w:rsid w:val="004B7043"/>
    <w:rsid w:val="004C0FDA"/>
    <w:rsid w:val="004C2088"/>
    <w:rsid w:val="004C5019"/>
    <w:rsid w:val="004D1747"/>
    <w:rsid w:val="004D62F1"/>
    <w:rsid w:val="004E40A4"/>
    <w:rsid w:val="00506E3E"/>
    <w:rsid w:val="005113B0"/>
    <w:rsid w:val="00514B03"/>
    <w:rsid w:val="00536A0E"/>
    <w:rsid w:val="00564ADC"/>
    <w:rsid w:val="00567F14"/>
    <w:rsid w:val="00570ED6"/>
    <w:rsid w:val="0057539A"/>
    <w:rsid w:val="00577B9A"/>
    <w:rsid w:val="00593318"/>
    <w:rsid w:val="00597D80"/>
    <w:rsid w:val="005A0D46"/>
    <w:rsid w:val="005B1A92"/>
    <w:rsid w:val="005C6DB6"/>
    <w:rsid w:val="005D49E3"/>
    <w:rsid w:val="005D4D7F"/>
    <w:rsid w:val="005F3750"/>
    <w:rsid w:val="00615E20"/>
    <w:rsid w:val="006363D2"/>
    <w:rsid w:val="00650248"/>
    <w:rsid w:val="006651BC"/>
    <w:rsid w:val="006653B4"/>
    <w:rsid w:val="00675264"/>
    <w:rsid w:val="006754D2"/>
    <w:rsid w:val="006A6C7F"/>
    <w:rsid w:val="006D10A3"/>
    <w:rsid w:val="00705CD8"/>
    <w:rsid w:val="00714C34"/>
    <w:rsid w:val="00740EA4"/>
    <w:rsid w:val="0075592E"/>
    <w:rsid w:val="00763D05"/>
    <w:rsid w:val="00774BAC"/>
    <w:rsid w:val="00782700"/>
    <w:rsid w:val="00783C7B"/>
    <w:rsid w:val="0078745A"/>
    <w:rsid w:val="007903E3"/>
    <w:rsid w:val="00797C91"/>
    <w:rsid w:val="007A4709"/>
    <w:rsid w:val="007A6B2B"/>
    <w:rsid w:val="007B03F6"/>
    <w:rsid w:val="007B7CF2"/>
    <w:rsid w:val="007D185C"/>
    <w:rsid w:val="007D71B0"/>
    <w:rsid w:val="007E5BBA"/>
    <w:rsid w:val="007E6E35"/>
    <w:rsid w:val="007F2116"/>
    <w:rsid w:val="0080385A"/>
    <w:rsid w:val="00806265"/>
    <w:rsid w:val="00814D59"/>
    <w:rsid w:val="00851810"/>
    <w:rsid w:val="008A266E"/>
    <w:rsid w:val="008A2773"/>
    <w:rsid w:val="008B7D05"/>
    <w:rsid w:val="008C66ED"/>
    <w:rsid w:val="008D6406"/>
    <w:rsid w:val="008E02F1"/>
    <w:rsid w:val="008E4E75"/>
    <w:rsid w:val="00901CF0"/>
    <w:rsid w:val="009159F9"/>
    <w:rsid w:val="009263F7"/>
    <w:rsid w:val="0093613B"/>
    <w:rsid w:val="009371D9"/>
    <w:rsid w:val="00962E53"/>
    <w:rsid w:val="00983074"/>
    <w:rsid w:val="00994193"/>
    <w:rsid w:val="009A04AC"/>
    <w:rsid w:val="009B0856"/>
    <w:rsid w:val="009B139B"/>
    <w:rsid w:val="009B6AC2"/>
    <w:rsid w:val="009D1942"/>
    <w:rsid w:val="009F3A9B"/>
    <w:rsid w:val="009F66F0"/>
    <w:rsid w:val="00A02ADB"/>
    <w:rsid w:val="00A0789A"/>
    <w:rsid w:val="00A204AF"/>
    <w:rsid w:val="00A33284"/>
    <w:rsid w:val="00A82D3E"/>
    <w:rsid w:val="00A83858"/>
    <w:rsid w:val="00A94BE1"/>
    <w:rsid w:val="00AA1D8D"/>
    <w:rsid w:val="00AB6BAC"/>
    <w:rsid w:val="00AC419B"/>
    <w:rsid w:val="00AC4D23"/>
    <w:rsid w:val="00AD19E5"/>
    <w:rsid w:val="00AF51B7"/>
    <w:rsid w:val="00AF6EF8"/>
    <w:rsid w:val="00B127EA"/>
    <w:rsid w:val="00B4246D"/>
    <w:rsid w:val="00B4389E"/>
    <w:rsid w:val="00B47730"/>
    <w:rsid w:val="00B53397"/>
    <w:rsid w:val="00B575BD"/>
    <w:rsid w:val="00B74BBD"/>
    <w:rsid w:val="00B915C7"/>
    <w:rsid w:val="00B93B3A"/>
    <w:rsid w:val="00B9548E"/>
    <w:rsid w:val="00BC3AC4"/>
    <w:rsid w:val="00BE4752"/>
    <w:rsid w:val="00BE7F36"/>
    <w:rsid w:val="00BF12A9"/>
    <w:rsid w:val="00BF25A2"/>
    <w:rsid w:val="00C0268B"/>
    <w:rsid w:val="00C05F29"/>
    <w:rsid w:val="00C201AE"/>
    <w:rsid w:val="00C20DB2"/>
    <w:rsid w:val="00C219CD"/>
    <w:rsid w:val="00C239DC"/>
    <w:rsid w:val="00C335B3"/>
    <w:rsid w:val="00C370AD"/>
    <w:rsid w:val="00C50F93"/>
    <w:rsid w:val="00C52596"/>
    <w:rsid w:val="00C54786"/>
    <w:rsid w:val="00C56C41"/>
    <w:rsid w:val="00C662F5"/>
    <w:rsid w:val="00C7418D"/>
    <w:rsid w:val="00C819A2"/>
    <w:rsid w:val="00C85E7D"/>
    <w:rsid w:val="00CB0664"/>
    <w:rsid w:val="00CB58BF"/>
    <w:rsid w:val="00CE5837"/>
    <w:rsid w:val="00CE5979"/>
    <w:rsid w:val="00D15D22"/>
    <w:rsid w:val="00D21DC3"/>
    <w:rsid w:val="00D35726"/>
    <w:rsid w:val="00D53DD2"/>
    <w:rsid w:val="00D60A3C"/>
    <w:rsid w:val="00D638B9"/>
    <w:rsid w:val="00D66FC1"/>
    <w:rsid w:val="00DC142B"/>
    <w:rsid w:val="00DC39D3"/>
    <w:rsid w:val="00DD0F7F"/>
    <w:rsid w:val="00DD568F"/>
    <w:rsid w:val="00E01B7C"/>
    <w:rsid w:val="00E02A57"/>
    <w:rsid w:val="00E228C2"/>
    <w:rsid w:val="00E23870"/>
    <w:rsid w:val="00E312AE"/>
    <w:rsid w:val="00E35171"/>
    <w:rsid w:val="00E94CD5"/>
    <w:rsid w:val="00EB15DC"/>
    <w:rsid w:val="00EE355B"/>
    <w:rsid w:val="00EE6647"/>
    <w:rsid w:val="00F0101F"/>
    <w:rsid w:val="00F203E7"/>
    <w:rsid w:val="00F4209E"/>
    <w:rsid w:val="00F43708"/>
    <w:rsid w:val="00F559DD"/>
    <w:rsid w:val="00F77E4C"/>
    <w:rsid w:val="00F907D4"/>
    <w:rsid w:val="00FA15BD"/>
    <w:rsid w:val="00FA3BAF"/>
    <w:rsid w:val="00FA44A2"/>
    <w:rsid w:val="00FC693F"/>
    <w:rsid w:val="00FC7DBC"/>
    <w:rsid w:val="00FD0EB1"/>
    <w:rsid w:val="00FE5A92"/>
    <w:rsid w:val="02DB29D5"/>
    <w:rsid w:val="04E978D1"/>
    <w:rsid w:val="06A316CF"/>
    <w:rsid w:val="071F276F"/>
    <w:rsid w:val="07D76969"/>
    <w:rsid w:val="0A3F5711"/>
    <w:rsid w:val="0BBB027A"/>
    <w:rsid w:val="0C530623"/>
    <w:rsid w:val="0C7F5E8E"/>
    <w:rsid w:val="0C836014"/>
    <w:rsid w:val="0C906670"/>
    <w:rsid w:val="0E6843EB"/>
    <w:rsid w:val="0F7337A5"/>
    <w:rsid w:val="101850AA"/>
    <w:rsid w:val="10E704E6"/>
    <w:rsid w:val="12902EC9"/>
    <w:rsid w:val="1784669F"/>
    <w:rsid w:val="1B5834E5"/>
    <w:rsid w:val="1B5A6BDD"/>
    <w:rsid w:val="1B9C7237"/>
    <w:rsid w:val="1D830CC2"/>
    <w:rsid w:val="1E283589"/>
    <w:rsid w:val="1E3D3AD1"/>
    <w:rsid w:val="1E8F4FAF"/>
    <w:rsid w:val="1F8C28BE"/>
    <w:rsid w:val="236A64AA"/>
    <w:rsid w:val="23C70A3F"/>
    <w:rsid w:val="24DD61D5"/>
    <w:rsid w:val="290F7FEC"/>
    <w:rsid w:val="2B2D512F"/>
    <w:rsid w:val="2B6C7C6C"/>
    <w:rsid w:val="2EF65032"/>
    <w:rsid w:val="2FD44507"/>
    <w:rsid w:val="33DE45B9"/>
    <w:rsid w:val="38AD49C0"/>
    <w:rsid w:val="39451FD9"/>
    <w:rsid w:val="399D4513"/>
    <w:rsid w:val="3A216FB5"/>
    <w:rsid w:val="3A4F6F4A"/>
    <w:rsid w:val="3E617FE4"/>
    <w:rsid w:val="3F1D3C1A"/>
    <w:rsid w:val="42954E32"/>
    <w:rsid w:val="45122DBB"/>
    <w:rsid w:val="48A73287"/>
    <w:rsid w:val="48B408CC"/>
    <w:rsid w:val="490D753E"/>
    <w:rsid w:val="4A533C7B"/>
    <w:rsid w:val="4B4862DF"/>
    <w:rsid w:val="4B991F60"/>
    <w:rsid w:val="4BAD7C0A"/>
    <w:rsid w:val="4BF747EA"/>
    <w:rsid w:val="4C594FD7"/>
    <w:rsid w:val="4C966935"/>
    <w:rsid w:val="4D1679BA"/>
    <w:rsid w:val="4DDC6134"/>
    <w:rsid w:val="4EFA3BA1"/>
    <w:rsid w:val="51B6342B"/>
    <w:rsid w:val="544669FD"/>
    <w:rsid w:val="54D67699"/>
    <w:rsid w:val="554C7140"/>
    <w:rsid w:val="55651BAC"/>
    <w:rsid w:val="565E4A50"/>
    <w:rsid w:val="57164F61"/>
    <w:rsid w:val="57390401"/>
    <w:rsid w:val="57812255"/>
    <w:rsid w:val="594F62BC"/>
    <w:rsid w:val="59D01846"/>
    <w:rsid w:val="5D086DAF"/>
    <w:rsid w:val="5D4728D3"/>
    <w:rsid w:val="5D9E28AA"/>
    <w:rsid w:val="5DC012A8"/>
    <w:rsid w:val="5F0C6875"/>
    <w:rsid w:val="5F390DEF"/>
    <w:rsid w:val="60655BD0"/>
    <w:rsid w:val="60EE0A6E"/>
    <w:rsid w:val="627F5BA7"/>
    <w:rsid w:val="62A40365"/>
    <w:rsid w:val="63057DEF"/>
    <w:rsid w:val="63EC2BE7"/>
    <w:rsid w:val="64875F7C"/>
    <w:rsid w:val="651C7897"/>
    <w:rsid w:val="654073FB"/>
    <w:rsid w:val="655E0196"/>
    <w:rsid w:val="68761AF6"/>
    <w:rsid w:val="68B020BD"/>
    <w:rsid w:val="694616CA"/>
    <w:rsid w:val="694A2B0E"/>
    <w:rsid w:val="69F640E4"/>
    <w:rsid w:val="6D4974D8"/>
    <w:rsid w:val="6D6B4530"/>
    <w:rsid w:val="6E062690"/>
    <w:rsid w:val="6FFA0E7F"/>
    <w:rsid w:val="70CB089A"/>
    <w:rsid w:val="731534B1"/>
    <w:rsid w:val="73BF1DB9"/>
    <w:rsid w:val="77FF01B7"/>
    <w:rsid w:val="79570592"/>
    <w:rsid w:val="79CF7393"/>
    <w:rsid w:val="7B097069"/>
    <w:rsid w:val="7B4D3AC8"/>
    <w:rsid w:val="7E1F5A45"/>
    <w:rsid w:val="7EAC1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E699DCE"/>
  <w14:defaultImageDpi w14:val="300"/>
  <w15:docId w15:val="{E40CDF2B-73CD-45D6-9DB1-177B80AD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semiHidden="1" w:unhideWhenUsed="1" w:qFormat="1"/>
    <w:lsdException w:name="List Bullet" w:qFormat="1"/>
    <w:lsdException w:name="List Bullet 2" w:qFormat="1"/>
    <w:lsdException w:name="Title" w:uiPriority="10" w:qFormat="1"/>
    <w:lsdException w:name="Default Paragraph Font" w:semiHidden="1" w:qFormat="1"/>
    <w:lsdException w:name="Body Text" w:uiPriority="1" w:qFormat="1"/>
    <w:lsdException w:name="List Continue" w:qFormat="1"/>
    <w:lsdException w:name="Subtitle" w:uiPriority="11" w:qFormat="1"/>
    <w:lsdException w:name="Body Text 2" w:qFormat="1"/>
    <w:lsdException w:name="Body Text 3"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20"/>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Caption">
    <w:name w:val="caption"/>
    <w:basedOn w:val="Normal"/>
    <w:next w:val="Normal"/>
    <w:semiHidden/>
    <w:unhideWhenUsed/>
    <w:qFormat/>
    <w:pPr>
      <w:spacing w:line="240" w:lineRule="auto"/>
    </w:pPr>
    <w:rPr>
      <w:b/>
      <w:bCs/>
      <w:color w:val="4F81BD" w:themeColor="accent1"/>
      <w:sz w:val="18"/>
      <w:szCs w:val="1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qFormat/>
    <w:pPr>
      <w:tabs>
        <w:tab w:val="center" w:pos="4680"/>
        <w:tab w:val="right" w:pos="9360"/>
      </w:tabs>
      <w:spacing w:after="0" w:line="240" w:lineRule="auto"/>
    </w:p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qFormat/>
    <w:pPr>
      <w:numPr>
        <w:numId w:val="1"/>
      </w:numPr>
      <w:contextualSpacing/>
    </w:pPr>
  </w:style>
  <w:style w:type="paragraph" w:styleId="ListBullet2">
    <w:name w:val="List Bullet 2"/>
    <w:basedOn w:val="Normal"/>
    <w:qFormat/>
    <w:pPr>
      <w:numPr>
        <w:numId w:val="2"/>
      </w:numPr>
      <w:contextualSpacing/>
    </w:pPr>
  </w:style>
  <w:style w:type="paragraph" w:styleId="ListBullet3">
    <w:name w:val="List Bullet 3"/>
    <w:basedOn w:val="Normal"/>
    <w:pPr>
      <w:numPr>
        <w:numId w:val="3"/>
      </w:num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1"/>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sid w:val="002C2942"/>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styleId="IntenseEmphasis">
    <w:name w:val="Intense Emphasis"/>
    <w:basedOn w:val="DefaultParagraphFont"/>
    <w:uiPriority w:val="21"/>
    <w:qFormat/>
    <w:rsid w:val="00103EF4"/>
    <w:rPr>
      <w:i/>
      <w:iCs/>
      <w:color w:val="365F91" w:themeColor="accent1" w:themeShade="BF"/>
    </w:rPr>
  </w:style>
  <w:style w:type="character" w:styleId="IntenseReference">
    <w:name w:val="Intense Reference"/>
    <w:basedOn w:val="DefaultParagraphFont"/>
    <w:uiPriority w:val="32"/>
    <w:qFormat/>
    <w:rsid w:val="00103EF4"/>
    <w:rPr>
      <w:b/>
      <w:bCs/>
      <w:smallCaps/>
      <w:color w:val="365F91" w:themeColor="accent1" w:themeShade="BF"/>
      <w:spacing w:val="5"/>
    </w:rPr>
  </w:style>
  <w:style w:type="paragraph" w:customStyle="1" w:styleId="TableParagraph">
    <w:name w:val="Table Paragraph"/>
    <w:basedOn w:val="Normal"/>
    <w:uiPriority w:val="1"/>
    <w:qFormat/>
    <w:rsid w:val="00103EF4"/>
    <w:pPr>
      <w:widowControl w:val="0"/>
      <w:autoSpaceDE w:val="0"/>
      <w:autoSpaceDN w:val="0"/>
      <w:spacing w:after="0" w:line="240" w:lineRule="auto"/>
    </w:pPr>
    <w:rPr>
      <w:rFonts w:ascii="Calibri" w:eastAsia="Calibri" w:hAnsi="Calibri" w:cs="Calibri"/>
    </w:rPr>
  </w:style>
  <w:style w:type="character" w:styleId="Hyperlink">
    <w:name w:val="Hyperlink"/>
    <w:basedOn w:val="DefaultParagraphFont"/>
    <w:uiPriority w:val="99"/>
    <w:unhideWhenUsed/>
    <w:rsid w:val="00103EF4"/>
    <w:rPr>
      <w:color w:val="0000FF" w:themeColor="hyperlink"/>
      <w:u w:val="single"/>
    </w:rPr>
  </w:style>
  <w:style w:type="character" w:styleId="UnresolvedMention">
    <w:name w:val="Unresolved Mention"/>
    <w:basedOn w:val="DefaultParagraphFont"/>
    <w:uiPriority w:val="99"/>
    <w:semiHidden/>
    <w:unhideWhenUsed/>
    <w:rsid w:val="00103EF4"/>
    <w:rPr>
      <w:color w:val="605E5C"/>
      <w:shd w:val="clear" w:color="auto" w:fill="E1DFDD"/>
    </w:rPr>
  </w:style>
  <w:style w:type="character" w:styleId="FollowedHyperlink">
    <w:name w:val="FollowedHyperlink"/>
    <w:basedOn w:val="DefaultParagraphFont"/>
    <w:rsid w:val="00CE58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9868">
      <w:bodyDiv w:val="1"/>
      <w:marLeft w:val="0"/>
      <w:marRight w:val="0"/>
      <w:marTop w:val="0"/>
      <w:marBottom w:val="0"/>
      <w:divBdr>
        <w:top w:val="none" w:sz="0" w:space="0" w:color="auto"/>
        <w:left w:val="none" w:sz="0" w:space="0" w:color="auto"/>
        <w:bottom w:val="none" w:sz="0" w:space="0" w:color="auto"/>
        <w:right w:val="none" w:sz="0" w:space="0" w:color="auto"/>
      </w:divBdr>
    </w:div>
    <w:div w:id="135418937">
      <w:bodyDiv w:val="1"/>
      <w:marLeft w:val="0"/>
      <w:marRight w:val="0"/>
      <w:marTop w:val="0"/>
      <w:marBottom w:val="0"/>
      <w:divBdr>
        <w:top w:val="none" w:sz="0" w:space="0" w:color="auto"/>
        <w:left w:val="none" w:sz="0" w:space="0" w:color="auto"/>
        <w:bottom w:val="none" w:sz="0" w:space="0" w:color="auto"/>
        <w:right w:val="none" w:sz="0" w:space="0" w:color="auto"/>
      </w:divBdr>
    </w:div>
    <w:div w:id="142165667">
      <w:bodyDiv w:val="1"/>
      <w:marLeft w:val="0"/>
      <w:marRight w:val="0"/>
      <w:marTop w:val="0"/>
      <w:marBottom w:val="0"/>
      <w:divBdr>
        <w:top w:val="none" w:sz="0" w:space="0" w:color="auto"/>
        <w:left w:val="none" w:sz="0" w:space="0" w:color="auto"/>
        <w:bottom w:val="none" w:sz="0" w:space="0" w:color="auto"/>
        <w:right w:val="none" w:sz="0" w:space="0" w:color="auto"/>
      </w:divBdr>
    </w:div>
    <w:div w:id="155271267">
      <w:bodyDiv w:val="1"/>
      <w:marLeft w:val="0"/>
      <w:marRight w:val="0"/>
      <w:marTop w:val="0"/>
      <w:marBottom w:val="0"/>
      <w:divBdr>
        <w:top w:val="none" w:sz="0" w:space="0" w:color="auto"/>
        <w:left w:val="none" w:sz="0" w:space="0" w:color="auto"/>
        <w:bottom w:val="none" w:sz="0" w:space="0" w:color="auto"/>
        <w:right w:val="none" w:sz="0" w:space="0" w:color="auto"/>
      </w:divBdr>
      <w:divsChild>
        <w:div w:id="1155300317">
          <w:marLeft w:val="0"/>
          <w:marRight w:val="0"/>
          <w:marTop w:val="0"/>
          <w:marBottom w:val="0"/>
          <w:divBdr>
            <w:top w:val="none" w:sz="0" w:space="0" w:color="auto"/>
            <w:left w:val="none" w:sz="0" w:space="0" w:color="auto"/>
            <w:bottom w:val="none" w:sz="0" w:space="0" w:color="auto"/>
            <w:right w:val="none" w:sz="0" w:space="0" w:color="auto"/>
          </w:divBdr>
          <w:divsChild>
            <w:div w:id="446848272">
              <w:marLeft w:val="0"/>
              <w:marRight w:val="0"/>
              <w:marTop w:val="0"/>
              <w:marBottom w:val="0"/>
              <w:divBdr>
                <w:top w:val="none" w:sz="0" w:space="0" w:color="auto"/>
                <w:left w:val="none" w:sz="0" w:space="0" w:color="auto"/>
                <w:bottom w:val="none" w:sz="0" w:space="0" w:color="auto"/>
                <w:right w:val="none" w:sz="0" w:space="0" w:color="auto"/>
              </w:divBdr>
              <w:divsChild>
                <w:div w:id="169181163">
                  <w:marLeft w:val="0"/>
                  <w:marRight w:val="0"/>
                  <w:marTop w:val="0"/>
                  <w:marBottom w:val="0"/>
                  <w:divBdr>
                    <w:top w:val="none" w:sz="0" w:space="0" w:color="auto"/>
                    <w:left w:val="none" w:sz="0" w:space="0" w:color="auto"/>
                    <w:bottom w:val="none" w:sz="0" w:space="0" w:color="auto"/>
                    <w:right w:val="none" w:sz="0" w:space="0" w:color="auto"/>
                  </w:divBdr>
                  <w:divsChild>
                    <w:div w:id="1382821825">
                      <w:marLeft w:val="0"/>
                      <w:marRight w:val="0"/>
                      <w:marTop w:val="0"/>
                      <w:marBottom w:val="0"/>
                      <w:divBdr>
                        <w:top w:val="none" w:sz="0" w:space="0" w:color="auto"/>
                        <w:left w:val="none" w:sz="0" w:space="0" w:color="auto"/>
                        <w:bottom w:val="none" w:sz="0" w:space="0" w:color="auto"/>
                        <w:right w:val="none" w:sz="0" w:space="0" w:color="auto"/>
                      </w:divBdr>
                      <w:divsChild>
                        <w:div w:id="1086801784">
                          <w:marLeft w:val="0"/>
                          <w:marRight w:val="0"/>
                          <w:marTop w:val="0"/>
                          <w:marBottom w:val="0"/>
                          <w:divBdr>
                            <w:top w:val="none" w:sz="0" w:space="0" w:color="auto"/>
                            <w:left w:val="none" w:sz="0" w:space="0" w:color="auto"/>
                            <w:bottom w:val="none" w:sz="0" w:space="0" w:color="auto"/>
                            <w:right w:val="none" w:sz="0" w:space="0" w:color="auto"/>
                          </w:divBdr>
                          <w:divsChild>
                            <w:div w:id="16102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701966">
      <w:bodyDiv w:val="1"/>
      <w:marLeft w:val="0"/>
      <w:marRight w:val="0"/>
      <w:marTop w:val="0"/>
      <w:marBottom w:val="0"/>
      <w:divBdr>
        <w:top w:val="none" w:sz="0" w:space="0" w:color="auto"/>
        <w:left w:val="none" w:sz="0" w:space="0" w:color="auto"/>
        <w:bottom w:val="none" w:sz="0" w:space="0" w:color="auto"/>
        <w:right w:val="none" w:sz="0" w:space="0" w:color="auto"/>
      </w:divBdr>
    </w:div>
    <w:div w:id="280919839">
      <w:bodyDiv w:val="1"/>
      <w:marLeft w:val="0"/>
      <w:marRight w:val="0"/>
      <w:marTop w:val="0"/>
      <w:marBottom w:val="0"/>
      <w:divBdr>
        <w:top w:val="none" w:sz="0" w:space="0" w:color="auto"/>
        <w:left w:val="none" w:sz="0" w:space="0" w:color="auto"/>
        <w:bottom w:val="none" w:sz="0" w:space="0" w:color="auto"/>
        <w:right w:val="none" w:sz="0" w:space="0" w:color="auto"/>
      </w:divBdr>
    </w:div>
    <w:div w:id="420952498">
      <w:bodyDiv w:val="1"/>
      <w:marLeft w:val="0"/>
      <w:marRight w:val="0"/>
      <w:marTop w:val="0"/>
      <w:marBottom w:val="0"/>
      <w:divBdr>
        <w:top w:val="none" w:sz="0" w:space="0" w:color="auto"/>
        <w:left w:val="none" w:sz="0" w:space="0" w:color="auto"/>
        <w:bottom w:val="none" w:sz="0" w:space="0" w:color="auto"/>
        <w:right w:val="none" w:sz="0" w:space="0" w:color="auto"/>
      </w:divBdr>
    </w:div>
    <w:div w:id="435636156">
      <w:bodyDiv w:val="1"/>
      <w:marLeft w:val="0"/>
      <w:marRight w:val="0"/>
      <w:marTop w:val="0"/>
      <w:marBottom w:val="0"/>
      <w:divBdr>
        <w:top w:val="none" w:sz="0" w:space="0" w:color="auto"/>
        <w:left w:val="none" w:sz="0" w:space="0" w:color="auto"/>
        <w:bottom w:val="none" w:sz="0" w:space="0" w:color="auto"/>
        <w:right w:val="none" w:sz="0" w:space="0" w:color="auto"/>
      </w:divBdr>
    </w:div>
    <w:div w:id="541139497">
      <w:bodyDiv w:val="1"/>
      <w:marLeft w:val="0"/>
      <w:marRight w:val="0"/>
      <w:marTop w:val="0"/>
      <w:marBottom w:val="0"/>
      <w:divBdr>
        <w:top w:val="none" w:sz="0" w:space="0" w:color="auto"/>
        <w:left w:val="none" w:sz="0" w:space="0" w:color="auto"/>
        <w:bottom w:val="none" w:sz="0" w:space="0" w:color="auto"/>
        <w:right w:val="none" w:sz="0" w:space="0" w:color="auto"/>
      </w:divBdr>
    </w:div>
    <w:div w:id="604534164">
      <w:bodyDiv w:val="1"/>
      <w:marLeft w:val="0"/>
      <w:marRight w:val="0"/>
      <w:marTop w:val="0"/>
      <w:marBottom w:val="0"/>
      <w:divBdr>
        <w:top w:val="none" w:sz="0" w:space="0" w:color="auto"/>
        <w:left w:val="none" w:sz="0" w:space="0" w:color="auto"/>
        <w:bottom w:val="none" w:sz="0" w:space="0" w:color="auto"/>
        <w:right w:val="none" w:sz="0" w:space="0" w:color="auto"/>
      </w:divBdr>
    </w:div>
    <w:div w:id="616638318">
      <w:bodyDiv w:val="1"/>
      <w:marLeft w:val="0"/>
      <w:marRight w:val="0"/>
      <w:marTop w:val="0"/>
      <w:marBottom w:val="0"/>
      <w:divBdr>
        <w:top w:val="none" w:sz="0" w:space="0" w:color="auto"/>
        <w:left w:val="none" w:sz="0" w:space="0" w:color="auto"/>
        <w:bottom w:val="none" w:sz="0" w:space="0" w:color="auto"/>
        <w:right w:val="none" w:sz="0" w:space="0" w:color="auto"/>
      </w:divBdr>
    </w:div>
    <w:div w:id="625548029">
      <w:bodyDiv w:val="1"/>
      <w:marLeft w:val="0"/>
      <w:marRight w:val="0"/>
      <w:marTop w:val="0"/>
      <w:marBottom w:val="0"/>
      <w:divBdr>
        <w:top w:val="none" w:sz="0" w:space="0" w:color="auto"/>
        <w:left w:val="none" w:sz="0" w:space="0" w:color="auto"/>
        <w:bottom w:val="none" w:sz="0" w:space="0" w:color="auto"/>
        <w:right w:val="none" w:sz="0" w:space="0" w:color="auto"/>
      </w:divBdr>
    </w:div>
    <w:div w:id="662658261">
      <w:bodyDiv w:val="1"/>
      <w:marLeft w:val="0"/>
      <w:marRight w:val="0"/>
      <w:marTop w:val="0"/>
      <w:marBottom w:val="0"/>
      <w:divBdr>
        <w:top w:val="none" w:sz="0" w:space="0" w:color="auto"/>
        <w:left w:val="none" w:sz="0" w:space="0" w:color="auto"/>
        <w:bottom w:val="none" w:sz="0" w:space="0" w:color="auto"/>
        <w:right w:val="none" w:sz="0" w:space="0" w:color="auto"/>
      </w:divBdr>
    </w:div>
    <w:div w:id="844975670">
      <w:bodyDiv w:val="1"/>
      <w:marLeft w:val="0"/>
      <w:marRight w:val="0"/>
      <w:marTop w:val="0"/>
      <w:marBottom w:val="0"/>
      <w:divBdr>
        <w:top w:val="none" w:sz="0" w:space="0" w:color="auto"/>
        <w:left w:val="none" w:sz="0" w:space="0" w:color="auto"/>
        <w:bottom w:val="none" w:sz="0" w:space="0" w:color="auto"/>
        <w:right w:val="none" w:sz="0" w:space="0" w:color="auto"/>
      </w:divBdr>
    </w:div>
    <w:div w:id="867186337">
      <w:bodyDiv w:val="1"/>
      <w:marLeft w:val="0"/>
      <w:marRight w:val="0"/>
      <w:marTop w:val="0"/>
      <w:marBottom w:val="0"/>
      <w:divBdr>
        <w:top w:val="none" w:sz="0" w:space="0" w:color="auto"/>
        <w:left w:val="none" w:sz="0" w:space="0" w:color="auto"/>
        <w:bottom w:val="none" w:sz="0" w:space="0" w:color="auto"/>
        <w:right w:val="none" w:sz="0" w:space="0" w:color="auto"/>
      </w:divBdr>
    </w:div>
    <w:div w:id="939727726">
      <w:bodyDiv w:val="1"/>
      <w:marLeft w:val="0"/>
      <w:marRight w:val="0"/>
      <w:marTop w:val="0"/>
      <w:marBottom w:val="0"/>
      <w:divBdr>
        <w:top w:val="none" w:sz="0" w:space="0" w:color="auto"/>
        <w:left w:val="none" w:sz="0" w:space="0" w:color="auto"/>
        <w:bottom w:val="none" w:sz="0" w:space="0" w:color="auto"/>
        <w:right w:val="none" w:sz="0" w:space="0" w:color="auto"/>
      </w:divBdr>
    </w:div>
    <w:div w:id="1104303514">
      <w:bodyDiv w:val="1"/>
      <w:marLeft w:val="0"/>
      <w:marRight w:val="0"/>
      <w:marTop w:val="0"/>
      <w:marBottom w:val="0"/>
      <w:divBdr>
        <w:top w:val="none" w:sz="0" w:space="0" w:color="auto"/>
        <w:left w:val="none" w:sz="0" w:space="0" w:color="auto"/>
        <w:bottom w:val="none" w:sz="0" w:space="0" w:color="auto"/>
        <w:right w:val="none" w:sz="0" w:space="0" w:color="auto"/>
      </w:divBdr>
    </w:div>
    <w:div w:id="1117026986">
      <w:bodyDiv w:val="1"/>
      <w:marLeft w:val="0"/>
      <w:marRight w:val="0"/>
      <w:marTop w:val="0"/>
      <w:marBottom w:val="0"/>
      <w:divBdr>
        <w:top w:val="none" w:sz="0" w:space="0" w:color="auto"/>
        <w:left w:val="none" w:sz="0" w:space="0" w:color="auto"/>
        <w:bottom w:val="none" w:sz="0" w:space="0" w:color="auto"/>
        <w:right w:val="none" w:sz="0" w:space="0" w:color="auto"/>
      </w:divBdr>
    </w:div>
    <w:div w:id="1161770263">
      <w:bodyDiv w:val="1"/>
      <w:marLeft w:val="0"/>
      <w:marRight w:val="0"/>
      <w:marTop w:val="0"/>
      <w:marBottom w:val="0"/>
      <w:divBdr>
        <w:top w:val="none" w:sz="0" w:space="0" w:color="auto"/>
        <w:left w:val="none" w:sz="0" w:space="0" w:color="auto"/>
        <w:bottom w:val="none" w:sz="0" w:space="0" w:color="auto"/>
        <w:right w:val="none" w:sz="0" w:space="0" w:color="auto"/>
      </w:divBdr>
    </w:div>
    <w:div w:id="1192917598">
      <w:bodyDiv w:val="1"/>
      <w:marLeft w:val="0"/>
      <w:marRight w:val="0"/>
      <w:marTop w:val="0"/>
      <w:marBottom w:val="0"/>
      <w:divBdr>
        <w:top w:val="none" w:sz="0" w:space="0" w:color="auto"/>
        <w:left w:val="none" w:sz="0" w:space="0" w:color="auto"/>
        <w:bottom w:val="none" w:sz="0" w:space="0" w:color="auto"/>
        <w:right w:val="none" w:sz="0" w:space="0" w:color="auto"/>
      </w:divBdr>
    </w:div>
    <w:div w:id="1222136368">
      <w:bodyDiv w:val="1"/>
      <w:marLeft w:val="0"/>
      <w:marRight w:val="0"/>
      <w:marTop w:val="0"/>
      <w:marBottom w:val="0"/>
      <w:divBdr>
        <w:top w:val="none" w:sz="0" w:space="0" w:color="auto"/>
        <w:left w:val="none" w:sz="0" w:space="0" w:color="auto"/>
        <w:bottom w:val="none" w:sz="0" w:space="0" w:color="auto"/>
        <w:right w:val="none" w:sz="0" w:space="0" w:color="auto"/>
      </w:divBdr>
    </w:div>
    <w:div w:id="1248660650">
      <w:bodyDiv w:val="1"/>
      <w:marLeft w:val="0"/>
      <w:marRight w:val="0"/>
      <w:marTop w:val="0"/>
      <w:marBottom w:val="0"/>
      <w:divBdr>
        <w:top w:val="none" w:sz="0" w:space="0" w:color="auto"/>
        <w:left w:val="none" w:sz="0" w:space="0" w:color="auto"/>
        <w:bottom w:val="none" w:sz="0" w:space="0" w:color="auto"/>
        <w:right w:val="none" w:sz="0" w:space="0" w:color="auto"/>
      </w:divBdr>
    </w:div>
    <w:div w:id="1266579464">
      <w:bodyDiv w:val="1"/>
      <w:marLeft w:val="0"/>
      <w:marRight w:val="0"/>
      <w:marTop w:val="0"/>
      <w:marBottom w:val="0"/>
      <w:divBdr>
        <w:top w:val="none" w:sz="0" w:space="0" w:color="auto"/>
        <w:left w:val="none" w:sz="0" w:space="0" w:color="auto"/>
        <w:bottom w:val="none" w:sz="0" w:space="0" w:color="auto"/>
        <w:right w:val="none" w:sz="0" w:space="0" w:color="auto"/>
      </w:divBdr>
    </w:div>
    <w:div w:id="1490636647">
      <w:bodyDiv w:val="1"/>
      <w:marLeft w:val="0"/>
      <w:marRight w:val="0"/>
      <w:marTop w:val="0"/>
      <w:marBottom w:val="0"/>
      <w:divBdr>
        <w:top w:val="none" w:sz="0" w:space="0" w:color="auto"/>
        <w:left w:val="none" w:sz="0" w:space="0" w:color="auto"/>
        <w:bottom w:val="none" w:sz="0" w:space="0" w:color="auto"/>
        <w:right w:val="none" w:sz="0" w:space="0" w:color="auto"/>
      </w:divBdr>
    </w:div>
    <w:div w:id="1513303941">
      <w:bodyDiv w:val="1"/>
      <w:marLeft w:val="0"/>
      <w:marRight w:val="0"/>
      <w:marTop w:val="0"/>
      <w:marBottom w:val="0"/>
      <w:divBdr>
        <w:top w:val="none" w:sz="0" w:space="0" w:color="auto"/>
        <w:left w:val="none" w:sz="0" w:space="0" w:color="auto"/>
        <w:bottom w:val="none" w:sz="0" w:space="0" w:color="auto"/>
        <w:right w:val="none" w:sz="0" w:space="0" w:color="auto"/>
      </w:divBdr>
    </w:div>
    <w:div w:id="1732539929">
      <w:bodyDiv w:val="1"/>
      <w:marLeft w:val="0"/>
      <w:marRight w:val="0"/>
      <w:marTop w:val="0"/>
      <w:marBottom w:val="0"/>
      <w:divBdr>
        <w:top w:val="none" w:sz="0" w:space="0" w:color="auto"/>
        <w:left w:val="none" w:sz="0" w:space="0" w:color="auto"/>
        <w:bottom w:val="none" w:sz="0" w:space="0" w:color="auto"/>
        <w:right w:val="none" w:sz="0" w:space="0" w:color="auto"/>
      </w:divBdr>
    </w:div>
    <w:div w:id="1862282073">
      <w:bodyDiv w:val="1"/>
      <w:marLeft w:val="0"/>
      <w:marRight w:val="0"/>
      <w:marTop w:val="0"/>
      <w:marBottom w:val="0"/>
      <w:divBdr>
        <w:top w:val="none" w:sz="0" w:space="0" w:color="auto"/>
        <w:left w:val="none" w:sz="0" w:space="0" w:color="auto"/>
        <w:bottom w:val="none" w:sz="0" w:space="0" w:color="auto"/>
        <w:right w:val="none" w:sz="0" w:space="0" w:color="auto"/>
      </w:divBdr>
    </w:div>
    <w:div w:id="1868837306">
      <w:bodyDiv w:val="1"/>
      <w:marLeft w:val="0"/>
      <w:marRight w:val="0"/>
      <w:marTop w:val="0"/>
      <w:marBottom w:val="0"/>
      <w:divBdr>
        <w:top w:val="none" w:sz="0" w:space="0" w:color="auto"/>
        <w:left w:val="none" w:sz="0" w:space="0" w:color="auto"/>
        <w:bottom w:val="none" w:sz="0" w:space="0" w:color="auto"/>
        <w:right w:val="none" w:sz="0" w:space="0" w:color="auto"/>
      </w:divBdr>
    </w:div>
    <w:div w:id="1870215520">
      <w:bodyDiv w:val="1"/>
      <w:marLeft w:val="0"/>
      <w:marRight w:val="0"/>
      <w:marTop w:val="0"/>
      <w:marBottom w:val="0"/>
      <w:divBdr>
        <w:top w:val="none" w:sz="0" w:space="0" w:color="auto"/>
        <w:left w:val="none" w:sz="0" w:space="0" w:color="auto"/>
        <w:bottom w:val="none" w:sz="0" w:space="0" w:color="auto"/>
        <w:right w:val="none" w:sz="0" w:space="0" w:color="auto"/>
      </w:divBdr>
    </w:div>
    <w:div w:id="1922642629">
      <w:bodyDiv w:val="1"/>
      <w:marLeft w:val="0"/>
      <w:marRight w:val="0"/>
      <w:marTop w:val="0"/>
      <w:marBottom w:val="0"/>
      <w:divBdr>
        <w:top w:val="none" w:sz="0" w:space="0" w:color="auto"/>
        <w:left w:val="none" w:sz="0" w:space="0" w:color="auto"/>
        <w:bottom w:val="none" w:sz="0" w:space="0" w:color="auto"/>
        <w:right w:val="none" w:sz="0" w:space="0" w:color="auto"/>
      </w:divBdr>
    </w:div>
    <w:div w:id="2016880133">
      <w:bodyDiv w:val="1"/>
      <w:marLeft w:val="0"/>
      <w:marRight w:val="0"/>
      <w:marTop w:val="0"/>
      <w:marBottom w:val="0"/>
      <w:divBdr>
        <w:top w:val="none" w:sz="0" w:space="0" w:color="auto"/>
        <w:left w:val="none" w:sz="0" w:space="0" w:color="auto"/>
        <w:bottom w:val="none" w:sz="0" w:space="0" w:color="auto"/>
        <w:right w:val="none" w:sz="0" w:space="0" w:color="auto"/>
      </w:divBdr>
    </w:div>
    <w:div w:id="2037459725">
      <w:bodyDiv w:val="1"/>
      <w:marLeft w:val="0"/>
      <w:marRight w:val="0"/>
      <w:marTop w:val="0"/>
      <w:marBottom w:val="0"/>
      <w:divBdr>
        <w:top w:val="none" w:sz="0" w:space="0" w:color="auto"/>
        <w:left w:val="none" w:sz="0" w:space="0" w:color="auto"/>
        <w:bottom w:val="none" w:sz="0" w:space="0" w:color="auto"/>
        <w:right w:val="none" w:sz="0" w:space="0" w:color="auto"/>
      </w:divBdr>
    </w:div>
    <w:div w:id="2057780537">
      <w:bodyDiv w:val="1"/>
      <w:marLeft w:val="0"/>
      <w:marRight w:val="0"/>
      <w:marTop w:val="0"/>
      <w:marBottom w:val="0"/>
      <w:divBdr>
        <w:top w:val="none" w:sz="0" w:space="0" w:color="auto"/>
        <w:left w:val="none" w:sz="0" w:space="0" w:color="auto"/>
        <w:bottom w:val="none" w:sz="0" w:space="0" w:color="auto"/>
        <w:right w:val="none" w:sz="0" w:space="0" w:color="auto"/>
      </w:divBdr>
      <w:divsChild>
        <w:div w:id="1216311637">
          <w:marLeft w:val="0"/>
          <w:marRight w:val="0"/>
          <w:marTop w:val="0"/>
          <w:marBottom w:val="0"/>
          <w:divBdr>
            <w:top w:val="none" w:sz="0" w:space="0" w:color="auto"/>
            <w:left w:val="none" w:sz="0" w:space="0" w:color="auto"/>
            <w:bottom w:val="none" w:sz="0" w:space="0" w:color="auto"/>
            <w:right w:val="none" w:sz="0" w:space="0" w:color="auto"/>
          </w:divBdr>
          <w:divsChild>
            <w:div w:id="832255108">
              <w:marLeft w:val="0"/>
              <w:marRight w:val="0"/>
              <w:marTop w:val="0"/>
              <w:marBottom w:val="0"/>
              <w:divBdr>
                <w:top w:val="none" w:sz="0" w:space="0" w:color="auto"/>
                <w:left w:val="none" w:sz="0" w:space="0" w:color="auto"/>
                <w:bottom w:val="none" w:sz="0" w:space="0" w:color="auto"/>
                <w:right w:val="none" w:sz="0" w:space="0" w:color="auto"/>
              </w:divBdr>
              <w:divsChild>
                <w:div w:id="1843206047">
                  <w:marLeft w:val="0"/>
                  <w:marRight w:val="0"/>
                  <w:marTop w:val="0"/>
                  <w:marBottom w:val="0"/>
                  <w:divBdr>
                    <w:top w:val="none" w:sz="0" w:space="0" w:color="auto"/>
                    <w:left w:val="none" w:sz="0" w:space="0" w:color="auto"/>
                    <w:bottom w:val="none" w:sz="0" w:space="0" w:color="auto"/>
                    <w:right w:val="none" w:sz="0" w:space="0" w:color="auto"/>
                  </w:divBdr>
                  <w:divsChild>
                    <w:div w:id="343285625">
                      <w:marLeft w:val="0"/>
                      <w:marRight w:val="0"/>
                      <w:marTop w:val="0"/>
                      <w:marBottom w:val="0"/>
                      <w:divBdr>
                        <w:top w:val="none" w:sz="0" w:space="0" w:color="auto"/>
                        <w:left w:val="none" w:sz="0" w:space="0" w:color="auto"/>
                        <w:bottom w:val="none" w:sz="0" w:space="0" w:color="auto"/>
                        <w:right w:val="none" w:sz="0" w:space="0" w:color="auto"/>
                      </w:divBdr>
                      <w:divsChild>
                        <w:div w:id="742876968">
                          <w:marLeft w:val="0"/>
                          <w:marRight w:val="0"/>
                          <w:marTop w:val="0"/>
                          <w:marBottom w:val="0"/>
                          <w:divBdr>
                            <w:top w:val="none" w:sz="0" w:space="0" w:color="auto"/>
                            <w:left w:val="none" w:sz="0" w:space="0" w:color="auto"/>
                            <w:bottom w:val="none" w:sz="0" w:space="0" w:color="auto"/>
                            <w:right w:val="none" w:sz="0" w:space="0" w:color="auto"/>
                          </w:divBdr>
                          <w:divsChild>
                            <w:div w:id="9459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209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e-next.in/notes/mumbai-university/msc-i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hyperlink" Target="https://www.geeksforgeeks.org/big-data-analytics/"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10</Pages>
  <Words>1828</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Shaikh</dc:creator>
  <dc:description>generated by python-docx</dc:description>
  <cp:lastModifiedBy>Ahmed .</cp:lastModifiedBy>
  <cp:revision>10</cp:revision>
  <cp:lastPrinted>2026-03-16T09:39:00Z</cp:lastPrinted>
  <dcterms:created xsi:type="dcterms:W3CDTF">2026-03-11T11:31:00Z</dcterms:created>
  <dcterms:modified xsi:type="dcterms:W3CDTF">2026-03-19T10:02:00Z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CF33580643514D6691866A91146F25A9_13</vt:lpwstr>
  </property>
</Properties>
</file>