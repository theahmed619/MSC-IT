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16893F1C" w:rsidR="00B4389E" w:rsidRPr="003944C8" w:rsidRDefault="000E5122">
      <w:pPr>
        <w:jc w:val="center"/>
        <w:rPr>
          <w:rFonts w:ascii="Times New Roman" w:hAnsi="Times New Roman" w:cs="Times New Roman"/>
          <w:sz w:val="44"/>
          <w:szCs w:val="44"/>
        </w:rPr>
      </w:pPr>
      <w:r w:rsidRPr="003944C8">
        <w:rPr>
          <w:rFonts w:ascii="Times New Roman" w:hAnsi="Times New Roman" w:cs="Times New Roman"/>
          <w:b/>
          <w:sz w:val="44"/>
          <w:szCs w:val="44"/>
        </w:rPr>
        <w:t xml:space="preserve">BIG DATA AND CLOUD COMPUTING IN NETWORKING </w:t>
      </w:r>
    </w:p>
    <w:p w14:paraId="4C2BD105" w14:textId="4EB05A2F" w:rsidR="00B4389E" w:rsidRPr="003944C8" w:rsidRDefault="00000000">
      <w:pPr>
        <w:spacing w:after="100"/>
        <w:jc w:val="center"/>
        <w:rPr>
          <w:rFonts w:ascii="Times New Roman" w:hAnsi="Times New Roman" w:cs="Times New Roman"/>
        </w:rPr>
      </w:pPr>
      <w:r w:rsidRPr="003944C8">
        <w:rPr>
          <w:rFonts w:ascii="Times New Roman" w:hAnsi="Times New Roman" w:cs="Times New Roman"/>
          <w:b/>
          <w:sz w:val="24"/>
        </w:rPr>
        <w:t xml:space="preserve">A </w:t>
      </w:r>
      <w:r w:rsidR="00D15D22" w:rsidRPr="003944C8">
        <w:rPr>
          <w:rFonts w:ascii="Times New Roman" w:hAnsi="Times New Roman" w:cs="Times New Roman"/>
          <w:b/>
          <w:sz w:val="24"/>
        </w:rPr>
        <w:t>Research</w:t>
      </w:r>
      <w:r w:rsidRPr="003944C8">
        <w:rPr>
          <w:rFonts w:ascii="Times New Roman" w:hAnsi="Times New Roman" w:cs="Times New Roman"/>
          <w:b/>
          <w:sz w:val="24"/>
        </w:rPr>
        <w:t xml:space="preserve"> Report</w:t>
      </w:r>
    </w:p>
    <w:p w14:paraId="47FE9591" w14:textId="77777777" w:rsidR="00B4389E" w:rsidRPr="003944C8" w:rsidRDefault="00000000">
      <w:pPr>
        <w:spacing w:after="0"/>
        <w:jc w:val="center"/>
        <w:rPr>
          <w:rFonts w:ascii="Times New Roman" w:hAnsi="Times New Roman" w:cs="Times New Roman"/>
        </w:rPr>
      </w:pPr>
      <w:r w:rsidRPr="003944C8">
        <w:rPr>
          <w:rFonts w:ascii="Times New Roman" w:hAnsi="Times New Roman" w:cs="Times New Roman"/>
          <w:sz w:val="24"/>
        </w:rPr>
        <w:t>Submitted in partial fulfillment of the</w:t>
      </w:r>
    </w:p>
    <w:p w14:paraId="0CBCB2F8" w14:textId="77777777" w:rsidR="00B4389E" w:rsidRPr="003944C8" w:rsidRDefault="00000000">
      <w:pPr>
        <w:jc w:val="center"/>
        <w:rPr>
          <w:rFonts w:ascii="Times New Roman" w:hAnsi="Times New Roman" w:cs="Times New Roman"/>
        </w:rPr>
      </w:pPr>
      <w:r w:rsidRPr="003944C8">
        <w:rPr>
          <w:rFonts w:ascii="Times New Roman" w:hAnsi="Times New Roman" w:cs="Times New Roman"/>
          <w:sz w:val="24"/>
        </w:rPr>
        <w:t>Requirements for the award of the Degree of</w:t>
      </w:r>
    </w:p>
    <w:p w14:paraId="3E2A9F06" w14:textId="5B6C1F75" w:rsidR="00B4389E" w:rsidRPr="003944C8" w:rsidRDefault="00D15D22">
      <w:pPr>
        <w:jc w:val="center"/>
        <w:rPr>
          <w:rFonts w:ascii="Times New Roman" w:hAnsi="Times New Roman" w:cs="Times New Roman"/>
        </w:rPr>
      </w:pPr>
      <w:r w:rsidRPr="003944C8">
        <w:rPr>
          <w:rFonts w:ascii="Times New Roman" w:hAnsi="Times New Roman" w:cs="Times New Roman"/>
          <w:b/>
          <w:sz w:val="28"/>
        </w:rPr>
        <w:t>M</w:t>
      </w:r>
      <w:r w:rsidR="00774BAC" w:rsidRPr="003944C8">
        <w:rPr>
          <w:rFonts w:ascii="Times New Roman" w:hAnsi="Times New Roman" w:cs="Times New Roman"/>
          <w:b/>
          <w:sz w:val="28"/>
        </w:rPr>
        <w:t>AS</w:t>
      </w:r>
      <w:r w:rsidRPr="003944C8">
        <w:rPr>
          <w:rFonts w:ascii="Times New Roman" w:hAnsi="Times New Roman" w:cs="Times New Roman"/>
          <w:b/>
          <w:sz w:val="28"/>
        </w:rPr>
        <w:t>TER OF SCIENCE (INFORMATION TECHNOLOGY)</w:t>
      </w:r>
    </w:p>
    <w:p w14:paraId="0423753C" w14:textId="77777777" w:rsidR="00B4389E" w:rsidRPr="003944C8" w:rsidRDefault="00000000">
      <w:pPr>
        <w:jc w:val="center"/>
        <w:rPr>
          <w:rFonts w:ascii="Times New Roman" w:hAnsi="Times New Roman" w:cs="Times New Roman"/>
        </w:rPr>
      </w:pPr>
      <w:r w:rsidRPr="003944C8">
        <w:rPr>
          <w:rFonts w:ascii="Times New Roman" w:hAnsi="Times New Roman" w:cs="Times New Roman"/>
          <w:b/>
          <w:sz w:val="24"/>
        </w:rPr>
        <w:t>By</w:t>
      </w:r>
    </w:p>
    <w:p w14:paraId="5F554048" w14:textId="416B0B07" w:rsidR="00B4389E" w:rsidRPr="003944C8" w:rsidRDefault="004C2088">
      <w:pPr>
        <w:spacing w:after="0"/>
        <w:jc w:val="center"/>
        <w:rPr>
          <w:rFonts w:ascii="Times New Roman" w:hAnsi="Times New Roman" w:cs="Times New Roman"/>
          <w:sz w:val="30"/>
          <w:szCs w:val="30"/>
        </w:rPr>
      </w:pPr>
      <w:r w:rsidRPr="003944C8">
        <w:rPr>
          <w:rFonts w:ascii="Times New Roman" w:hAnsi="Times New Roman" w:cs="Times New Roman"/>
          <w:sz w:val="30"/>
          <w:szCs w:val="30"/>
        </w:rPr>
        <w:t>Ahmed Dilshad Shaikh</w:t>
      </w:r>
    </w:p>
    <w:p w14:paraId="649000EA" w14:textId="78451912" w:rsidR="00B4389E" w:rsidRPr="003944C8" w:rsidRDefault="00B82458">
      <w:pPr>
        <w:jc w:val="center"/>
        <w:rPr>
          <w:rFonts w:ascii="Times New Roman" w:hAnsi="Times New Roman" w:cs="Times New Roman"/>
        </w:rPr>
      </w:pPr>
      <w:r w:rsidRPr="003944C8">
        <w:rPr>
          <w:rFonts w:ascii="Times New Roman" w:hAnsi="Times New Roman" w:cs="Times New Roman"/>
          <w:sz w:val="30"/>
        </w:rPr>
        <w:t>Seat</w:t>
      </w:r>
      <w:r w:rsidR="00D15D22" w:rsidRPr="003944C8">
        <w:rPr>
          <w:rFonts w:ascii="Times New Roman" w:hAnsi="Times New Roman" w:cs="Times New Roman"/>
          <w:sz w:val="30"/>
        </w:rPr>
        <w:t xml:space="preserve"> Number: </w:t>
      </w:r>
      <w:r w:rsidRPr="003944C8">
        <w:rPr>
          <w:rFonts w:ascii="Times New Roman" w:hAnsi="Times New Roman" w:cs="Times New Roman"/>
          <w:sz w:val="30"/>
        </w:rPr>
        <w:t>MIT251009</w:t>
      </w:r>
    </w:p>
    <w:p w14:paraId="03800D65" w14:textId="77777777" w:rsidR="00B4389E" w:rsidRPr="003944C8" w:rsidRDefault="00000000">
      <w:pPr>
        <w:spacing w:after="0"/>
        <w:jc w:val="center"/>
        <w:rPr>
          <w:rFonts w:ascii="Times New Roman" w:hAnsi="Times New Roman" w:cs="Times New Roman"/>
        </w:rPr>
      </w:pPr>
      <w:r w:rsidRPr="003944C8">
        <w:rPr>
          <w:rFonts w:ascii="Times New Roman" w:hAnsi="Times New Roman" w:cs="Times New Roman"/>
          <w:b/>
          <w:sz w:val="26"/>
        </w:rPr>
        <w:t>Under the esteemed guidance of</w:t>
      </w:r>
    </w:p>
    <w:p w14:paraId="628E7CE2" w14:textId="524775FB" w:rsidR="00B4389E" w:rsidRPr="003944C8" w:rsidRDefault="0023431D">
      <w:pPr>
        <w:jc w:val="center"/>
        <w:rPr>
          <w:rFonts w:ascii="Times New Roman" w:hAnsi="Times New Roman" w:cs="Times New Roman"/>
        </w:rPr>
      </w:pPr>
      <w:r w:rsidRPr="003944C8">
        <w:rPr>
          <w:rFonts w:ascii="Times New Roman" w:hAnsi="Times New Roman" w:cs="Times New Roman"/>
          <w:b/>
          <w:sz w:val="30"/>
        </w:rPr>
        <w:t>M</w:t>
      </w:r>
      <w:r w:rsidR="00FE5A92" w:rsidRPr="003944C8">
        <w:rPr>
          <w:rFonts w:ascii="Times New Roman" w:hAnsi="Times New Roman" w:cs="Times New Roman"/>
          <w:b/>
          <w:sz w:val="30"/>
        </w:rPr>
        <w:t>r</w:t>
      </w:r>
      <w:r w:rsidRPr="003944C8">
        <w:rPr>
          <w:rFonts w:ascii="Times New Roman" w:hAnsi="Times New Roman" w:cs="Times New Roman"/>
          <w:b/>
          <w:sz w:val="30"/>
        </w:rPr>
        <w:t xml:space="preserve">. </w:t>
      </w:r>
      <w:r w:rsidR="00FE5A92" w:rsidRPr="003944C8">
        <w:rPr>
          <w:rFonts w:ascii="Times New Roman" w:hAnsi="Times New Roman" w:cs="Times New Roman"/>
          <w:b/>
          <w:sz w:val="30"/>
        </w:rPr>
        <w:t>Mayur Tawde</w:t>
      </w:r>
    </w:p>
    <w:p w14:paraId="046DC751" w14:textId="77777777" w:rsidR="00B4389E" w:rsidRPr="003944C8" w:rsidRDefault="00000000">
      <w:pPr>
        <w:spacing w:after="100"/>
        <w:jc w:val="center"/>
        <w:rPr>
          <w:rFonts w:ascii="Times New Roman" w:hAnsi="Times New Roman" w:cs="Times New Roman"/>
          <w:b/>
          <w:sz w:val="28"/>
        </w:rPr>
      </w:pPr>
      <w:r w:rsidRPr="003944C8">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Pr="003944C8" w:rsidRDefault="00000000">
      <w:pPr>
        <w:spacing w:after="100"/>
        <w:jc w:val="center"/>
        <w:rPr>
          <w:rFonts w:ascii="Times New Roman" w:hAnsi="Times New Roman" w:cs="Times New Roman"/>
        </w:rPr>
      </w:pPr>
      <w:r w:rsidRPr="003944C8">
        <w:rPr>
          <w:rFonts w:ascii="Times New Roman" w:hAnsi="Times New Roman" w:cs="Times New Roman"/>
          <w:b/>
          <w:sz w:val="24"/>
        </w:rPr>
        <w:t>DEPARTMENT OF INFORMATION TECHNOLOGY</w:t>
      </w:r>
    </w:p>
    <w:p w14:paraId="23E437C5" w14:textId="77777777" w:rsidR="00B4389E" w:rsidRPr="003944C8" w:rsidRDefault="00000000">
      <w:pPr>
        <w:spacing w:after="0"/>
        <w:jc w:val="center"/>
        <w:rPr>
          <w:rFonts w:ascii="Times New Roman" w:hAnsi="Times New Roman" w:cs="Times New Roman"/>
          <w:b/>
          <w:sz w:val="28"/>
        </w:rPr>
      </w:pPr>
      <w:r w:rsidRPr="003944C8">
        <w:rPr>
          <w:rFonts w:ascii="Times New Roman" w:hAnsi="Times New Roman" w:cs="Times New Roman"/>
          <w:b/>
          <w:sz w:val="28"/>
        </w:rPr>
        <w:t>SHRI RAJASTHANI SEVA SANGH’S</w:t>
      </w:r>
    </w:p>
    <w:p w14:paraId="053C4EA6" w14:textId="77777777" w:rsidR="00B4389E" w:rsidRPr="003944C8" w:rsidRDefault="00000000">
      <w:pPr>
        <w:spacing w:after="100"/>
        <w:jc w:val="center"/>
        <w:rPr>
          <w:rFonts w:ascii="Times New Roman" w:hAnsi="Times New Roman" w:cs="Times New Roman"/>
          <w:b/>
          <w:sz w:val="28"/>
        </w:rPr>
      </w:pPr>
      <w:r w:rsidRPr="003944C8">
        <w:rPr>
          <w:rFonts w:ascii="Times New Roman" w:hAnsi="Times New Roman" w:cs="Times New Roman"/>
          <w:b/>
          <w:sz w:val="28"/>
        </w:rPr>
        <w:t>SMT.PARMESHWARIDEVI DURGADUTT TIBERWALA LIONS JUHU COLLEGE OF ARTS, COMMERCE &amp; SCIENCE</w:t>
      </w:r>
    </w:p>
    <w:p w14:paraId="75A1E4C2" w14:textId="77777777" w:rsidR="00B4389E" w:rsidRPr="003944C8" w:rsidRDefault="00000000">
      <w:pPr>
        <w:spacing w:after="40"/>
        <w:jc w:val="center"/>
        <w:rPr>
          <w:rFonts w:ascii="Times New Roman" w:hAnsi="Times New Roman" w:cs="Times New Roman"/>
          <w:b/>
          <w:i/>
          <w:sz w:val="24"/>
        </w:rPr>
      </w:pPr>
      <w:r w:rsidRPr="003944C8">
        <w:rPr>
          <w:rFonts w:ascii="Times New Roman" w:hAnsi="Times New Roman" w:cs="Times New Roman"/>
          <w:b/>
          <w:i/>
          <w:sz w:val="24"/>
        </w:rPr>
        <w:t>(Affiliated to University of Mumbai)</w:t>
      </w:r>
    </w:p>
    <w:p w14:paraId="1F551978" w14:textId="3FDFDD77" w:rsidR="0023431D" w:rsidRPr="003944C8" w:rsidRDefault="0023431D">
      <w:pPr>
        <w:spacing w:after="40"/>
        <w:jc w:val="center"/>
        <w:rPr>
          <w:rFonts w:ascii="Times New Roman" w:hAnsi="Times New Roman" w:cs="Times New Roman"/>
        </w:rPr>
      </w:pPr>
      <w:r w:rsidRPr="003944C8">
        <w:rPr>
          <w:rFonts w:ascii="Times New Roman" w:hAnsi="Times New Roman" w:cs="Times New Roman"/>
          <w:b/>
          <w:i/>
          <w:sz w:val="24"/>
        </w:rPr>
        <w:t>(Autonomous)</w:t>
      </w:r>
    </w:p>
    <w:p w14:paraId="5ED1D7FE" w14:textId="77777777" w:rsidR="00B4389E" w:rsidRPr="003944C8" w:rsidRDefault="00000000">
      <w:pPr>
        <w:spacing w:after="40"/>
        <w:jc w:val="center"/>
        <w:rPr>
          <w:rFonts w:ascii="Times New Roman" w:hAnsi="Times New Roman" w:cs="Times New Roman"/>
        </w:rPr>
      </w:pPr>
      <w:r w:rsidRPr="003944C8">
        <w:rPr>
          <w:rFonts w:ascii="Times New Roman" w:hAnsi="Times New Roman" w:cs="Times New Roman"/>
          <w:b/>
          <w:sz w:val="24"/>
        </w:rPr>
        <w:t xml:space="preserve">JB NAGAR, ANDHERI EAST, MUMBAI MAHARASHTRA </w:t>
      </w:r>
      <w:r w:rsidRPr="003944C8">
        <w:rPr>
          <w:rFonts w:ascii="Times New Roman" w:hAnsi="Times New Roman" w:cs="Times New Roman"/>
          <w:bCs/>
          <w:sz w:val="24"/>
        </w:rPr>
        <w:t xml:space="preserve">- </w:t>
      </w:r>
      <w:r w:rsidRPr="003944C8">
        <w:rPr>
          <w:rFonts w:ascii="Times New Roman" w:hAnsi="Times New Roman" w:cs="Times New Roman"/>
          <w:b/>
          <w:sz w:val="24"/>
        </w:rPr>
        <w:t>400059</w:t>
      </w:r>
    </w:p>
    <w:p w14:paraId="33580C4F" w14:textId="028F35CB" w:rsidR="00B4389E" w:rsidRPr="003944C8" w:rsidRDefault="00000000">
      <w:pPr>
        <w:spacing w:after="40"/>
        <w:jc w:val="center"/>
        <w:rPr>
          <w:rFonts w:ascii="Times New Roman" w:hAnsi="Times New Roman" w:cs="Times New Roman"/>
          <w:b/>
          <w:sz w:val="24"/>
        </w:rPr>
      </w:pPr>
      <w:r w:rsidRPr="003944C8">
        <w:rPr>
          <w:rFonts w:ascii="Times New Roman" w:hAnsi="Times New Roman" w:cs="Times New Roman"/>
          <w:b/>
          <w:sz w:val="24"/>
        </w:rPr>
        <w:t>202</w:t>
      </w:r>
      <w:r w:rsidR="00D15D22" w:rsidRPr="003944C8">
        <w:rPr>
          <w:rFonts w:ascii="Times New Roman" w:hAnsi="Times New Roman" w:cs="Times New Roman"/>
          <w:b/>
          <w:sz w:val="24"/>
        </w:rPr>
        <w:t>5</w:t>
      </w:r>
      <w:r w:rsidRPr="003944C8">
        <w:rPr>
          <w:rFonts w:ascii="Times New Roman" w:hAnsi="Times New Roman" w:cs="Times New Roman"/>
          <w:b/>
          <w:sz w:val="24"/>
        </w:rPr>
        <w:t xml:space="preserve"> </w:t>
      </w:r>
      <w:r w:rsidRPr="003944C8">
        <w:rPr>
          <w:rFonts w:ascii="Times New Roman" w:hAnsi="Times New Roman" w:cs="Times New Roman"/>
          <w:bCs/>
          <w:sz w:val="24"/>
        </w:rPr>
        <w:t xml:space="preserve">- </w:t>
      </w:r>
      <w:r w:rsidRPr="003944C8">
        <w:rPr>
          <w:rFonts w:ascii="Times New Roman" w:hAnsi="Times New Roman" w:cs="Times New Roman"/>
          <w:b/>
          <w:sz w:val="24"/>
        </w:rPr>
        <w:t>2</w:t>
      </w:r>
      <w:r w:rsidR="00D15D22" w:rsidRPr="003944C8">
        <w:rPr>
          <w:rFonts w:ascii="Times New Roman" w:hAnsi="Times New Roman" w:cs="Times New Roman"/>
          <w:b/>
          <w:sz w:val="24"/>
        </w:rPr>
        <w:t>6</w:t>
      </w:r>
    </w:p>
    <w:p w14:paraId="0C649916" w14:textId="55C5D46F" w:rsidR="00B4246D" w:rsidRPr="003944C8" w:rsidRDefault="00000000" w:rsidP="00D15D22">
      <w:pPr>
        <w:jc w:val="center"/>
        <w:rPr>
          <w:rFonts w:ascii="Times New Roman" w:eastAsia="SimSun" w:hAnsi="Times New Roman" w:cs="Times New Roman"/>
          <w:b/>
          <w:bCs/>
          <w:sz w:val="24"/>
          <w:szCs w:val="24"/>
        </w:rPr>
      </w:pPr>
      <w:r w:rsidRPr="003944C8">
        <w:rPr>
          <w:rFonts w:ascii="Times New Roman" w:hAnsi="Times New Roman" w:cs="Times New Roman"/>
          <w:b/>
          <w:sz w:val="24"/>
        </w:rPr>
        <w:br w:type="page"/>
      </w:r>
    </w:p>
    <w:tbl>
      <w:tblPr>
        <w:tblStyle w:val="TableGrid"/>
        <w:tblpPr w:leftFromText="180" w:rightFromText="180" w:vertAnchor="text" w:horzAnchor="margin" w:tblpXSpec="center" w:tblpY="673"/>
        <w:tblW w:w="9933" w:type="dxa"/>
        <w:tblLook w:val="04A0" w:firstRow="1" w:lastRow="0" w:firstColumn="1" w:lastColumn="0" w:noHBand="0" w:noVBand="1"/>
      </w:tblPr>
      <w:tblGrid>
        <w:gridCol w:w="1538"/>
        <w:gridCol w:w="1325"/>
        <w:gridCol w:w="5590"/>
        <w:gridCol w:w="1480"/>
      </w:tblGrid>
      <w:tr w:rsidR="00806265" w:rsidRPr="003944C8" w14:paraId="3A800A46" w14:textId="77777777" w:rsidTr="00806265">
        <w:trPr>
          <w:trHeight w:val="877"/>
        </w:trPr>
        <w:tc>
          <w:tcPr>
            <w:tcW w:w="1538" w:type="dxa"/>
          </w:tcPr>
          <w:p w14:paraId="3FAE0D8C" w14:textId="77777777" w:rsidR="00806265" w:rsidRPr="003944C8" w:rsidRDefault="00806265" w:rsidP="00806265">
            <w:pPr>
              <w:rPr>
                <w:rFonts w:ascii="Times New Roman" w:eastAsia="SimSun" w:hAnsi="Times New Roman" w:cs="Times New Roman"/>
                <w:b/>
                <w:bCs/>
                <w:sz w:val="24"/>
                <w:szCs w:val="24"/>
              </w:rPr>
            </w:pPr>
          </w:p>
        </w:tc>
        <w:tc>
          <w:tcPr>
            <w:tcW w:w="1325" w:type="dxa"/>
          </w:tcPr>
          <w:p w14:paraId="134A7CC5" w14:textId="77777777" w:rsidR="00806265" w:rsidRPr="003944C8" w:rsidRDefault="00806265" w:rsidP="000E5122">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Sr. No.</w:t>
            </w:r>
          </w:p>
        </w:tc>
        <w:tc>
          <w:tcPr>
            <w:tcW w:w="5590" w:type="dxa"/>
          </w:tcPr>
          <w:p w14:paraId="2BA13AEE" w14:textId="77777777" w:rsidR="00806265" w:rsidRPr="003944C8" w:rsidRDefault="00806265" w:rsidP="000E5122">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Contents</w:t>
            </w:r>
          </w:p>
        </w:tc>
        <w:tc>
          <w:tcPr>
            <w:tcW w:w="1480" w:type="dxa"/>
          </w:tcPr>
          <w:p w14:paraId="635E7A20" w14:textId="77777777" w:rsidR="00806265" w:rsidRPr="003944C8" w:rsidRDefault="00806265" w:rsidP="000E5122">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Page No.</w:t>
            </w:r>
          </w:p>
        </w:tc>
      </w:tr>
      <w:tr w:rsidR="00806265" w:rsidRPr="003944C8" w14:paraId="65B50BB0" w14:textId="77777777" w:rsidTr="00806265">
        <w:trPr>
          <w:trHeight w:val="861"/>
        </w:trPr>
        <w:tc>
          <w:tcPr>
            <w:tcW w:w="1538" w:type="dxa"/>
          </w:tcPr>
          <w:p w14:paraId="5D16E171" w14:textId="77777777"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Chapter</w:t>
            </w:r>
          </w:p>
        </w:tc>
        <w:tc>
          <w:tcPr>
            <w:tcW w:w="1325" w:type="dxa"/>
          </w:tcPr>
          <w:p w14:paraId="51D386DD" w14:textId="77777777"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1</w:t>
            </w:r>
          </w:p>
        </w:tc>
        <w:tc>
          <w:tcPr>
            <w:tcW w:w="5590" w:type="dxa"/>
          </w:tcPr>
          <w:p w14:paraId="3AE9ABD2" w14:textId="77777777" w:rsidR="00806265" w:rsidRPr="003944C8" w:rsidRDefault="00806265" w:rsidP="00806265">
            <w:pP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INTRODUCTION</w:t>
            </w:r>
          </w:p>
        </w:tc>
        <w:tc>
          <w:tcPr>
            <w:tcW w:w="1480" w:type="dxa"/>
          </w:tcPr>
          <w:p w14:paraId="31716178" w14:textId="77777777"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3</w:t>
            </w:r>
          </w:p>
        </w:tc>
      </w:tr>
      <w:tr w:rsidR="00806265" w:rsidRPr="003944C8" w14:paraId="309803A0" w14:textId="77777777" w:rsidTr="00806265">
        <w:trPr>
          <w:trHeight w:val="861"/>
        </w:trPr>
        <w:tc>
          <w:tcPr>
            <w:tcW w:w="1538" w:type="dxa"/>
          </w:tcPr>
          <w:p w14:paraId="7F27C762" w14:textId="77777777"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Chapter</w:t>
            </w:r>
          </w:p>
        </w:tc>
        <w:tc>
          <w:tcPr>
            <w:tcW w:w="1325" w:type="dxa"/>
          </w:tcPr>
          <w:p w14:paraId="3418FDCD" w14:textId="1910579A"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2</w:t>
            </w:r>
          </w:p>
        </w:tc>
        <w:tc>
          <w:tcPr>
            <w:tcW w:w="5590" w:type="dxa"/>
          </w:tcPr>
          <w:p w14:paraId="3DCD7D69" w14:textId="73E9115C" w:rsidR="00806265" w:rsidRPr="003944C8" w:rsidRDefault="00806265" w:rsidP="00806265">
            <w:pP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 xml:space="preserve">IMPORTANCE OF </w:t>
            </w:r>
            <w:r w:rsidR="00FE5A92" w:rsidRPr="003944C8">
              <w:rPr>
                <w:rFonts w:ascii="Times New Roman" w:eastAsia="SimSun" w:hAnsi="Times New Roman" w:cs="Times New Roman"/>
                <w:b/>
                <w:bCs/>
                <w:sz w:val="24"/>
                <w:szCs w:val="24"/>
              </w:rPr>
              <w:t>BIG DATA AND CLOUD</w:t>
            </w:r>
          </w:p>
        </w:tc>
        <w:tc>
          <w:tcPr>
            <w:tcW w:w="1480" w:type="dxa"/>
          </w:tcPr>
          <w:p w14:paraId="0F50FA1E" w14:textId="77777777"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5</w:t>
            </w:r>
          </w:p>
        </w:tc>
      </w:tr>
      <w:tr w:rsidR="00806265" w:rsidRPr="003944C8" w14:paraId="028FE4D2" w14:textId="77777777" w:rsidTr="00806265">
        <w:trPr>
          <w:trHeight w:val="877"/>
        </w:trPr>
        <w:tc>
          <w:tcPr>
            <w:tcW w:w="1538" w:type="dxa"/>
          </w:tcPr>
          <w:p w14:paraId="52CFE9D7" w14:textId="4EB152EA" w:rsidR="00806265" w:rsidRPr="003944C8" w:rsidRDefault="00806265" w:rsidP="00806265">
            <w:pPr>
              <w:jc w:val="center"/>
              <w:rPr>
                <w:rFonts w:ascii="Times New Roman" w:eastAsia="SimSun" w:hAnsi="Times New Roman" w:cs="Times New Roman"/>
                <w:sz w:val="24"/>
                <w:szCs w:val="24"/>
              </w:rPr>
            </w:pPr>
            <w:r w:rsidRPr="003944C8">
              <w:rPr>
                <w:rFonts w:ascii="Times New Roman" w:eastAsia="SimSun" w:hAnsi="Times New Roman" w:cs="Times New Roman"/>
                <w:b/>
                <w:bCs/>
                <w:sz w:val="24"/>
                <w:szCs w:val="24"/>
              </w:rPr>
              <w:t>Chapter</w:t>
            </w:r>
          </w:p>
        </w:tc>
        <w:tc>
          <w:tcPr>
            <w:tcW w:w="1325" w:type="dxa"/>
          </w:tcPr>
          <w:p w14:paraId="0D4AB958" w14:textId="790EFAC2"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3</w:t>
            </w:r>
          </w:p>
        </w:tc>
        <w:tc>
          <w:tcPr>
            <w:tcW w:w="5590" w:type="dxa"/>
          </w:tcPr>
          <w:p w14:paraId="06B52F74" w14:textId="5BC07AB7" w:rsidR="00806265" w:rsidRPr="003944C8" w:rsidRDefault="00FE5A92" w:rsidP="00806265">
            <w:pPr>
              <w:rPr>
                <w:rFonts w:ascii="Times New Roman" w:eastAsia="SimSun" w:hAnsi="Times New Roman" w:cs="Times New Roman"/>
                <w:sz w:val="24"/>
                <w:szCs w:val="24"/>
              </w:rPr>
            </w:pPr>
            <w:r w:rsidRPr="003944C8">
              <w:rPr>
                <w:rFonts w:ascii="Times New Roman" w:eastAsia="SimSun" w:hAnsi="Times New Roman" w:cs="Times New Roman"/>
                <w:b/>
                <w:bCs/>
                <w:sz w:val="24"/>
                <w:szCs w:val="24"/>
              </w:rPr>
              <w:t>TECHNIQUES AND CONCEPTS</w:t>
            </w:r>
            <w:r w:rsidR="00806265" w:rsidRPr="003944C8">
              <w:rPr>
                <w:rFonts w:ascii="Times New Roman" w:eastAsia="SimSun" w:hAnsi="Times New Roman" w:cs="Times New Roman"/>
                <w:b/>
                <w:bCs/>
                <w:sz w:val="24"/>
                <w:szCs w:val="24"/>
              </w:rPr>
              <w:t xml:space="preserve"> </w:t>
            </w:r>
          </w:p>
        </w:tc>
        <w:tc>
          <w:tcPr>
            <w:tcW w:w="1480" w:type="dxa"/>
          </w:tcPr>
          <w:p w14:paraId="6FEA1761" w14:textId="2B18A1FB"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5</w:t>
            </w:r>
          </w:p>
        </w:tc>
      </w:tr>
      <w:tr w:rsidR="00806265" w:rsidRPr="003944C8" w14:paraId="0693B8AA" w14:textId="77777777" w:rsidTr="00806265">
        <w:trPr>
          <w:trHeight w:val="877"/>
        </w:trPr>
        <w:tc>
          <w:tcPr>
            <w:tcW w:w="1538" w:type="dxa"/>
          </w:tcPr>
          <w:p w14:paraId="6549F413" w14:textId="445CFAB9" w:rsidR="00806265" w:rsidRPr="003944C8" w:rsidRDefault="00806265" w:rsidP="00806265">
            <w:pPr>
              <w:jc w:val="center"/>
              <w:rPr>
                <w:rFonts w:ascii="Times New Roman" w:eastAsia="SimSun" w:hAnsi="Times New Roman" w:cs="Times New Roman"/>
                <w:sz w:val="24"/>
                <w:szCs w:val="24"/>
              </w:rPr>
            </w:pPr>
            <w:r w:rsidRPr="003944C8">
              <w:rPr>
                <w:rFonts w:ascii="Times New Roman" w:eastAsia="SimSun" w:hAnsi="Times New Roman" w:cs="Times New Roman"/>
                <w:b/>
                <w:bCs/>
                <w:sz w:val="24"/>
                <w:szCs w:val="24"/>
              </w:rPr>
              <w:t>Chapter</w:t>
            </w:r>
          </w:p>
        </w:tc>
        <w:tc>
          <w:tcPr>
            <w:tcW w:w="1325" w:type="dxa"/>
          </w:tcPr>
          <w:p w14:paraId="6125680D" w14:textId="55C04276"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4</w:t>
            </w:r>
          </w:p>
        </w:tc>
        <w:tc>
          <w:tcPr>
            <w:tcW w:w="5590" w:type="dxa"/>
          </w:tcPr>
          <w:p w14:paraId="7315A1D2" w14:textId="5D5E2B01" w:rsidR="00806265" w:rsidRPr="003944C8" w:rsidRDefault="00FE5A92" w:rsidP="00806265">
            <w:pPr>
              <w:rPr>
                <w:rFonts w:ascii="Times New Roman" w:eastAsia="SimSun" w:hAnsi="Times New Roman" w:cs="Times New Roman"/>
                <w:sz w:val="24"/>
                <w:szCs w:val="24"/>
              </w:rPr>
            </w:pPr>
            <w:r w:rsidRPr="003944C8">
              <w:rPr>
                <w:rFonts w:ascii="Times New Roman" w:eastAsia="SimSun" w:hAnsi="Times New Roman" w:cs="Times New Roman"/>
                <w:b/>
                <w:bCs/>
                <w:sz w:val="24"/>
                <w:szCs w:val="24"/>
              </w:rPr>
              <w:t>TOOLS AND PLATFORMS</w:t>
            </w:r>
          </w:p>
        </w:tc>
        <w:tc>
          <w:tcPr>
            <w:tcW w:w="1480" w:type="dxa"/>
          </w:tcPr>
          <w:p w14:paraId="1FEDF319" w14:textId="5752A69C"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6</w:t>
            </w:r>
          </w:p>
        </w:tc>
      </w:tr>
      <w:tr w:rsidR="00806265" w:rsidRPr="003944C8" w14:paraId="1BC7CDA9" w14:textId="77777777" w:rsidTr="00806265">
        <w:trPr>
          <w:trHeight w:val="877"/>
        </w:trPr>
        <w:tc>
          <w:tcPr>
            <w:tcW w:w="1538" w:type="dxa"/>
          </w:tcPr>
          <w:p w14:paraId="1DC9D1DB" w14:textId="5FA77446"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Chapter</w:t>
            </w:r>
          </w:p>
        </w:tc>
        <w:tc>
          <w:tcPr>
            <w:tcW w:w="1325" w:type="dxa"/>
          </w:tcPr>
          <w:p w14:paraId="6284734F" w14:textId="362493D9"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5</w:t>
            </w:r>
          </w:p>
        </w:tc>
        <w:tc>
          <w:tcPr>
            <w:tcW w:w="5590" w:type="dxa"/>
          </w:tcPr>
          <w:p w14:paraId="0E4889C0" w14:textId="3448AD52" w:rsidR="00806265" w:rsidRPr="003944C8" w:rsidRDefault="00806265" w:rsidP="00806265">
            <w:pP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CONCLUSION</w:t>
            </w:r>
          </w:p>
        </w:tc>
        <w:tc>
          <w:tcPr>
            <w:tcW w:w="1480" w:type="dxa"/>
          </w:tcPr>
          <w:p w14:paraId="0FD93B62" w14:textId="632DF32F" w:rsidR="00806265" w:rsidRPr="003944C8" w:rsidRDefault="00806265" w:rsidP="00806265">
            <w:pPr>
              <w:jc w:val="center"/>
              <w:rPr>
                <w:rFonts w:ascii="Times New Roman" w:eastAsia="SimSun" w:hAnsi="Times New Roman" w:cs="Times New Roman"/>
                <w:b/>
                <w:bCs/>
                <w:sz w:val="24"/>
                <w:szCs w:val="24"/>
              </w:rPr>
            </w:pPr>
            <w:r w:rsidRPr="003944C8">
              <w:rPr>
                <w:rFonts w:ascii="Times New Roman" w:eastAsia="SimSun" w:hAnsi="Times New Roman" w:cs="Times New Roman"/>
                <w:b/>
                <w:bCs/>
                <w:sz w:val="24"/>
                <w:szCs w:val="24"/>
              </w:rPr>
              <w:t>7</w:t>
            </w:r>
          </w:p>
        </w:tc>
      </w:tr>
    </w:tbl>
    <w:p w14:paraId="2A52C0BD" w14:textId="15B5623A" w:rsidR="00B4389E" w:rsidRPr="003944C8" w:rsidRDefault="00000000">
      <w:pPr>
        <w:jc w:val="center"/>
        <w:rPr>
          <w:rFonts w:ascii="Times New Roman" w:eastAsia="SimSun" w:hAnsi="Times New Roman" w:cs="Times New Roman"/>
          <w:b/>
          <w:bCs/>
          <w:sz w:val="40"/>
          <w:szCs w:val="40"/>
        </w:rPr>
      </w:pPr>
      <w:r w:rsidRPr="003944C8">
        <w:rPr>
          <w:rFonts w:ascii="Times New Roman" w:eastAsia="SimSun" w:hAnsi="Times New Roman" w:cs="Times New Roman"/>
          <w:b/>
          <w:bCs/>
          <w:sz w:val="40"/>
          <w:szCs w:val="40"/>
        </w:rPr>
        <w:t>TABLE OF CONTENTS</w:t>
      </w:r>
    </w:p>
    <w:p w14:paraId="7D1B15D6" w14:textId="77777777" w:rsidR="00B4389E" w:rsidRPr="003944C8" w:rsidRDefault="00B4389E">
      <w:pPr>
        <w:rPr>
          <w:rFonts w:ascii="Times New Roman" w:eastAsia="SimSun" w:hAnsi="Times New Roman" w:cs="Times New Roman"/>
          <w:b/>
          <w:bCs/>
          <w:sz w:val="28"/>
          <w:szCs w:val="28"/>
        </w:rPr>
        <w:sectPr w:rsidR="00B4389E" w:rsidRPr="003944C8">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1321AEB2" w14:textId="77777777" w:rsidR="00B4389E" w:rsidRPr="003944C8" w:rsidRDefault="00000000">
      <w:pPr>
        <w:pStyle w:val="Heading1"/>
        <w:spacing w:before="0"/>
        <w:jc w:val="center"/>
        <w:rPr>
          <w:rFonts w:ascii="Times New Roman" w:hAnsi="Times New Roman" w:cs="Times New Roman"/>
          <w:color w:val="auto"/>
          <w:sz w:val="40"/>
          <w:szCs w:val="40"/>
        </w:rPr>
      </w:pPr>
      <w:r w:rsidRPr="003944C8">
        <w:rPr>
          <w:rFonts w:ascii="Times New Roman" w:hAnsi="Times New Roman" w:cs="Times New Roman"/>
          <w:color w:val="auto"/>
          <w:sz w:val="40"/>
          <w:szCs w:val="40"/>
        </w:rPr>
        <w:lastRenderedPageBreak/>
        <w:t>CHAPTER - 1</w:t>
      </w:r>
    </w:p>
    <w:p w14:paraId="29439F35" w14:textId="0D193110" w:rsidR="0093613B" w:rsidRPr="003944C8" w:rsidRDefault="00000000" w:rsidP="0093613B">
      <w:pPr>
        <w:pStyle w:val="Heading1"/>
        <w:spacing w:before="0" w:afterLines="100" w:after="240"/>
        <w:jc w:val="center"/>
        <w:rPr>
          <w:rFonts w:ascii="Times New Roman" w:hAnsi="Times New Roman" w:cs="Times New Roman"/>
          <w:color w:val="auto"/>
          <w:sz w:val="40"/>
          <w:szCs w:val="40"/>
        </w:rPr>
      </w:pPr>
      <w:r w:rsidRPr="003944C8">
        <w:rPr>
          <w:rFonts w:ascii="Times New Roman" w:hAnsi="Times New Roman" w:cs="Times New Roman"/>
          <w:color w:val="auto"/>
          <w:sz w:val="40"/>
          <w:szCs w:val="40"/>
        </w:rPr>
        <w:t>INTRODUCTION</w:t>
      </w:r>
    </w:p>
    <w:p w14:paraId="050DC3EC" w14:textId="77777777" w:rsidR="00FE5A92" w:rsidRPr="003944C8" w:rsidRDefault="00FE5A92" w:rsidP="00FE5A92">
      <w:pPr>
        <w:jc w:val="both"/>
        <w:rPr>
          <w:rFonts w:ascii="Times New Roman" w:eastAsia="SimSun" w:hAnsi="Times New Roman" w:cs="Times New Roman"/>
          <w:sz w:val="24"/>
          <w:szCs w:val="24"/>
          <w:lang w:val="en-IN"/>
        </w:rPr>
      </w:pPr>
      <w:r w:rsidRPr="003944C8">
        <w:rPr>
          <w:rFonts w:ascii="Times New Roman" w:eastAsia="SimSun" w:hAnsi="Times New Roman" w:cs="Times New Roman"/>
          <w:sz w:val="24"/>
          <w:szCs w:val="24"/>
          <w:lang w:val="en-IN"/>
        </w:rPr>
        <w:t xml:space="preserve">Big Data refers to extremely large and complex datasets that cannot be processed, stored, or </w:t>
      </w:r>
      <w:proofErr w:type="spellStart"/>
      <w:r w:rsidRPr="003944C8">
        <w:rPr>
          <w:rFonts w:ascii="Times New Roman" w:eastAsia="SimSun" w:hAnsi="Times New Roman" w:cs="Times New Roman"/>
          <w:sz w:val="24"/>
          <w:szCs w:val="24"/>
          <w:lang w:val="en-IN"/>
        </w:rPr>
        <w:t>analyzed</w:t>
      </w:r>
      <w:proofErr w:type="spellEnd"/>
      <w:r w:rsidRPr="003944C8">
        <w:rPr>
          <w:rFonts w:ascii="Times New Roman" w:eastAsia="SimSun" w:hAnsi="Times New Roman" w:cs="Times New Roman"/>
          <w:sz w:val="24"/>
          <w:szCs w:val="24"/>
          <w:lang w:val="en-IN"/>
        </w:rPr>
        <w:t xml:space="preserve"> using traditional data processing tools. These datasets are generated from multiple sources such as mobile devices, social media platforms, sensors, and enterprise applications. The characteristics of Big Data are commonly defined by the three V’s: volume (large amount of data), velocity (high speed of data generation), and variety (different types of data such as structured and unstructured).</w:t>
      </w:r>
    </w:p>
    <w:p w14:paraId="7C21EEA7" w14:textId="77777777" w:rsidR="00FE5A92" w:rsidRPr="003944C8" w:rsidRDefault="00FE5A92" w:rsidP="00FE5A92">
      <w:pPr>
        <w:jc w:val="both"/>
        <w:rPr>
          <w:rFonts w:ascii="Times New Roman" w:eastAsia="SimSun" w:hAnsi="Times New Roman" w:cs="Times New Roman"/>
          <w:sz w:val="24"/>
          <w:szCs w:val="24"/>
          <w:lang w:val="en-IN"/>
        </w:rPr>
      </w:pPr>
      <w:r w:rsidRPr="003944C8">
        <w:rPr>
          <w:rFonts w:ascii="Times New Roman" w:eastAsia="SimSun" w:hAnsi="Times New Roman" w:cs="Times New Roman"/>
          <w:sz w:val="24"/>
          <w:szCs w:val="24"/>
          <w:lang w:val="en-IN"/>
        </w:rPr>
        <w:t xml:space="preserve">Cloud computing, on the other hand, is a technology that provides on-demand access to computing resources such as storage, processing power, and software over the internet. Instead of relying on local servers or personal computers, cloud computing allows users to store and process data in remote data </w:t>
      </w:r>
      <w:proofErr w:type="spellStart"/>
      <w:r w:rsidRPr="003944C8">
        <w:rPr>
          <w:rFonts w:ascii="Times New Roman" w:eastAsia="SimSun" w:hAnsi="Times New Roman" w:cs="Times New Roman"/>
          <w:sz w:val="24"/>
          <w:szCs w:val="24"/>
          <w:lang w:val="en-IN"/>
        </w:rPr>
        <w:t>centers</w:t>
      </w:r>
      <w:proofErr w:type="spellEnd"/>
      <w:r w:rsidRPr="003944C8">
        <w:rPr>
          <w:rFonts w:ascii="Times New Roman" w:eastAsia="SimSun" w:hAnsi="Times New Roman" w:cs="Times New Roman"/>
          <w:sz w:val="24"/>
          <w:szCs w:val="24"/>
          <w:lang w:val="en-IN"/>
        </w:rPr>
        <w:t>. This makes data handling more efficient, scalable, and cost-effective.</w:t>
      </w:r>
    </w:p>
    <w:p w14:paraId="3CCD662B" w14:textId="77777777" w:rsidR="00FE5A92" w:rsidRPr="003944C8" w:rsidRDefault="00FE5A92" w:rsidP="00FE5A92">
      <w:pPr>
        <w:jc w:val="both"/>
        <w:rPr>
          <w:rFonts w:ascii="Times New Roman" w:eastAsia="SimSun" w:hAnsi="Times New Roman" w:cs="Times New Roman"/>
          <w:sz w:val="24"/>
          <w:szCs w:val="24"/>
          <w:lang w:val="en-IN"/>
        </w:rPr>
      </w:pPr>
      <w:r w:rsidRPr="003944C8">
        <w:rPr>
          <w:rFonts w:ascii="Times New Roman" w:eastAsia="SimSun" w:hAnsi="Times New Roman" w:cs="Times New Roman"/>
          <w:sz w:val="24"/>
          <w:szCs w:val="24"/>
          <w:lang w:val="en-IN"/>
        </w:rPr>
        <w:t>In modern networking environments, the integration of Big Data and cloud computing has become essential. Networks today handle massive amounts of data traffic generated by applications such as video streaming, online gaming, e-commerce, and Internet of Things (IoT) devices. Traditional networking systems are not capable of managing such large-scale data efficiently, which has led to the adoption of cloud-based solutions</w:t>
      </w:r>
    </w:p>
    <w:p w14:paraId="63723782" w14:textId="4AF655CC" w:rsidR="00003D2E" w:rsidRPr="003944C8" w:rsidRDefault="00A94BE1" w:rsidP="006651BC">
      <w:pPr>
        <w:jc w:val="both"/>
        <w:rPr>
          <w:rFonts w:ascii="Times New Roman" w:eastAsia="SimSun" w:hAnsi="Times New Roman" w:cs="Times New Roman"/>
          <w:sz w:val="24"/>
          <w:szCs w:val="24"/>
          <w:lang w:val="en-IN"/>
        </w:rPr>
      </w:pPr>
      <w:r w:rsidRPr="003944C8">
        <w:rPr>
          <w:rFonts w:ascii="Times New Roman" w:eastAsia="SimSun" w:hAnsi="Times New Roman" w:cs="Times New Roman"/>
          <w:noProof/>
          <w:sz w:val="24"/>
          <w:szCs w:val="24"/>
          <w:lang w:val="en-IN"/>
        </w:rPr>
        <w:drawing>
          <wp:inline distT="0" distB="0" distL="0" distR="0" wp14:anchorId="67463DF6" wp14:editId="6F317145">
            <wp:extent cx="5664200" cy="3581400"/>
            <wp:effectExtent l="0" t="0" r="0" b="0"/>
            <wp:docPr id="1993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688" name="Picture 199394688"/>
                    <pic:cNvPicPr/>
                  </pic:nvPicPr>
                  <pic:blipFill rotWithShape="1">
                    <a:blip r:embed="rId16"/>
                    <a:srcRect t="9760"/>
                    <a:stretch>
                      <a:fillRect/>
                    </a:stretch>
                  </pic:blipFill>
                  <pic:spPr bwMode="auto">
                    <a:xfrm>
                      <a:off x="0" y="0"/>
                      <a:ext cx="5664496" cy="3581587"/>
                    </a:xfrm>
                    <a:prstGeom prst="rect">
                      <a:avLst/>
                    </a:prstGeom>
                    <a:ln>
                      <a:noFill/>
                    </a:ln>
                    <a:extLst>
                      <a:ext uri="{53640926-AAD7-44D8-BBD7-CCE9431645EC}">
                        <a14:shadowObscured xmlns:a14="http://schemas.microsoft.com/office/drawing/2010/main"/>
                      </a:ext>
                    </a:extLst>
                  </pic:spPr>
                </pic:pic>
              </a:graphicData>
            </a:graphic>
          </wp:inline>
        </w:drawing>
      </w:r>
      <w:r w:rsidR="00003D2E" w:rsidRPr="003944C8">
        <w:rPr>
          <w:rFonts w:ascii="Times New Roman" w:eastAsia="SimSun" w:hAnsi="Times New Roman" w:cs="Times New Roman"/>
          <w:sz w:val="24"/>
          <w:szCs w:val="24"/>
          <w:lang w:val="en-IN"/>
        </w:rPr>
        <w:t>.</w:t>
      </w:r>
    </w:p>
    <w:p w14:paraId="0954B92E" w14:textId="19075D14" w:rsidR="00B4389E" w:rsidRPr="003944C8" w:rsidRDefault="00B4389E">
      <w:pPr>
        <w:rPr>
          <w:rFonts w:ascii="Times New Roman" w:hAnsi="Times New Roman" w:cs="Times New Roman"/>
          <w:sz w:val="24"/>
          <w:szCs w:val="24"/>
        </w:rPr>
      </w:pPr>
    </w:p>
    <w:p w14:paraId="4B0C7B9D" w14:textId="77777777" w:rsidR="00B4389E" w:rsidRPr="003944C8" w:rsidRDefault="00000000">
      <w:pPr>
        <w:pStyle w:val="Heading1"/>
        <w:spacing w:before="0"/>
        <w:jc w:val="center"/>
        <w:rPr>
          <w:rFonts w:ascii="Times New Roman" w:hAnsi="Times New Roman" w:cs="Times New Roman"/>
          <w:color w:val="auto"/>
          <w:sz w:val="40"/>
          <w:szCs w:val="40"/>
        </w:rPr>
      </w:pPr>
      <w:r w:rsidRPr="003944C8">
        <w:rPr>
          <w:rFonts w:ascii="Times New Roman" w:hAnsi="Times New Roman" w:cs="Times New Roman"/>
          <w:color w:val="auto"/>
          <w:sz w:val="40"/>
          <w:szCs w:val="40"/>
        </w:rPr>
        <w:t>CHAPTER - 2</w:t>
      </w:r>
    </w:p>
    <w:p w14:paraId="38EF0C94" w14:textId="7967BBD3" w:rsidR="00B4389E" w:rsidRPr="003944C8" w:rsidRDefault="00A94BE1">
      <w:pPr>
        <w:pStyle w:val="Heading1"/>
        <w:spacing w:before="0" w:afterLines="100" w:after="240"/>
        <w:jc w:val="center"/>
        <w:rPr>
          <w:rFonts w:ascii="Times New Roman" w:hAnsi="Times New Roman" w:cs="Times New Roman"/>
          <w:color w:val="000000" w:themeColor="text1"/>
          <w:sz w:val="40"/>
          <w:szCs w:val="40"/>
        </w:rPr>
      </w:pPr>
      <w:r w:rsidRPr="003944C8">
        <w:rPr>
          <w:rFonts w:ascii="Times New Roman" w:hAnsi="Times New Roman" w:cs="Times New Roman"/>
          <w:color w:val="000000" w:themeColor="text1"/>
          <w:sz w:val="40"/>
          <w:szCs w:val="40"/>
        </w:rPr>
        <w:t xml:space="preserve">IMPORTANCE OF BIG DATA AND CLOUD </w:t>
      </w:r>
    </w:p>
    <w:p w14:paraId="5DD54383" w14:textId="77777777" w:rsidR="00A94BE1" w:rsidRPr="003944C8" w:rsidRDefault="00A94BE1" w:rsidP="00A94BE1">
      <w:p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sz w:val="24"/>
          <w:szCs w:val="24"/>
          <w:lang w:val="en-IN" w:eastAsia="en-IN"/>
        </w:rPr>
        <w:t>Big Data and Cloud Computing are important because:</w:t>
      </w:r>
    </w:p>
    <w:p w14:paraId="598BD114" w14:textId="77777777" w:rsidR="00A94BE1" w:rsidRPr="003944C8" w:rsidRDefault="00A94BE1">
      <w:pPr>
        <w:numPr>
          <w:ilvl w:val="0"/>
          <w:numId w:val="8"/>
        </w:num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sz w:val="24"/>
          <w:szCs w:val="24"/>
          <w:lang w:val="en-IN" w:eastAsia="en-IN"/>
        </w:rPr>
        <w:t xml:space="preserve">Handle large-scale data </w:t>
      </w:r>
    </w:p>
    <w:p w14:paraId="63E0D9F5" w14:textId="77777777" w:rsidR="00A94BE1" w:rsidRPr="003944C8" w:rsidRDefault="00A94BE1">
      <w:pPr>
        <w:numPr>
          <w:ilvl w:val="0"/>
          <w:numId w:val="8"/>
        </w:num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sz w:val="24"/>
          <w:szCs w:val="24"/>
          <w:lang w:val="en-IN" w:eastAsia="en-IN"/>
        </w:rPr>
        <w:t xml:space="preserve">Provide scalable storage </w:t>
      </w:r>
    </w:p>
    <w:p w14:paraId="44168936" w14:textId="77777777" w:rsidR="00A94BE1" w:rsidRPr="003944C8" w:rsidRDefault="00A94BE1">
      <w:pPr>
        <w:numPr>
          <w:ilvl w:val="0"/>
          <w:numId w:val="8"/>
        </w:num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sz w:val="24"/>
          <w:szCs w:val="24"/>
          <w:lang w:val="en-IN" w:eastAsia="en-IN"/>
        </w:rPr>
        <w:t xml:space="preserve">Support real-time processing </w:t>
      </w:r>
    </w:p>
    <w:p w14:paraId="2F9AA41A" w14:textId="77777777" w:rsidR="00A94BE1" w:rsidRPr="003944C8" w:rsidRDefault="00A94BE1">
      <w:pPr>
        <w:numPr>
          <w:ilvl w:val="0"/>
          <w:numId w:val="8"/>
        </w:num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sz w:val="24"/>
          <w:szCs w:val="24"/>
          <w:lang w:val="en-IN" w:eastAsia="en-IN"/>
        </w:rPr>
        <w:t>Reduce infrastructure cost</w:t>
      </w:r>
    </w:p>
    <w:p w14:paraId="0567CB7E" w14:textId="6E9ED7D4" w:rsidR="003944C8" w:rsidRPr="003944C8" w:rsidRDefault="003944C8" w:rsidP="003944C8">
      <w:p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sz w:val="24"/>
          <w:szCs w:val="24"/>
          <w:lang w:eastAsia="en-IN"/>
        </w:rPr>
        <w:t>Big Data and Cloud Computing not only help in handling large-scale data but also improve the overall efficiency of networking systems. They enable faster data processing, better storage management, and support real-time applications. This makes them essential for modern digital environments where speed and scalability are important.</w:t>
      </w:r>
    </w:p>
    <w:p w14:paraId="371BA516" w14:textId="77777777" w:rsidR="000A2871" w:rsidRPr="003944C8" w:rsidRDefault="000A2871" w:rsidP="000A2871">
      <w:pPr>
        <w:jc w:val="both"/>
        <w:rPr>
          <w:rFonts w:ascii="Times New Roman" w:eastAsia="Times New Roman" w:hAnsi="Times New Roman" w:cs="Times New Roman"/>
          <w:sz w:val="24"/>
          <w:szCs w:val="24"/>
          <w:lang w:val="en-IN" w:eastAsia="en-IN"/>
        </w:rPr>
      </w:pPr>
    </w:p>
    <w:p w14:paraId="29010DCB" w14:textId="5965AD33" w:rsidR="000A2871" w:rsidRPr="003944C8" w:rsidRDefault="00A94BE1" w:rsidP="000A2871">
      <w:pPr>
        <w:jc w:val="both"/>
        <w:rPr>
          <w:rFonts w:ascii="Times New Roman" w:eastAsia="Times New Roman" w:hAnsi="Times New Roman" w:cs="Times New Roman"/>
          <w:sz w:val="24"/>
          <w:szCs w:val="24"/>
          <w:lang w:val="en-IN" w:eastAsia="en-IN"/>
        </w:rPr>
      </w:pPr>
      <w:r w:rsidRPr="003944C8">
        <w:rPr>
          <w:rFonts w:ascii="Times New Roman" w:eastAsia="Times New Roman" w:hAnsi="Times New Roman" w:cs="Times New Roman"/>
          <w:noProof/>
          <w:sz w:val="24"/>
          <w:szCs w:val="24"/>
          <w:lang w:val="en-IN" w:eastAsia="en-IN"/>
        </w:rPr>
        <w:drawing>
          <wp:inline distT="0" distB="0" distL="0" distR="0" wp14:anchorId="2CB264C8" wp14:editId="0761107E">
            <wp:extent cx="5486400" cy="4064000"/>
            <wp:effectExtent l="0" t="0" r="0" b="0"/>
            <wp:docPr id="511821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1639" name="Picture 511821639"/>
                    <pic:cNvPicPr/>
                  </pic:nvPicPr>
                  <pic:blipFill>
                    <a:blip r:embed="rId17"/>
                    <a:stretch>
                      <a:fillRect/>
                    </a:stretch>
                  </pic:blipFill>
                  <pic:spPr>
                    <a:xfrm>
                      <a:off x="0" y="0"/>
                      <a:ext cx="5486400" cy="4064000"/>
                    </a:xfrm>
                    <a:prstGeom prst="rect">
                      <a:avLst/>
                    </a:prstGeom>
                  </pic:spPr>
                </pic:pic>
              </a:graphicData>
            </a:graphic>
          </wp:inline>
        </w:drawing>
      </w:r>
    </w:p>
    <w:p w14:paraId="40F70C88" w14:textId="7F3E24DB" w:rsidR="000A2871" w:rsidRPr="003944C8" w:rsidRDefault="000A2871" w:rsidP="000A2871">
      <w:pPr>
        <w:jc w:val="both"/>
        <w:rPr>
          <w:rFonts w:ascii="Times New Roman" w:eastAsia="SimSun" w:hAnsi="Times New Roman" w:cs="Times New Roman"/>
          <w:sz w:val="24"/>
          <w:szCs w:val="24"/>
          <w:lang w:val="en-IN"/>
        </w:rPr>
        <w:sectPr w:rsidR="000A2871" w:rsidRPr="003944C8">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60A88603" w14:textId="61FEA3C5" w:rsidR="00B4389E" w:rsidRPr="003944C8" w:rsidRDefault="00000000">
      <w:pPr>
        <w:pStyle w:val="Heading1"/>
        <w:spacing w:before="0"/>
        <w:jc w:val="center"/>
        <w:rPr>
          <w:rFonts w:ascii="Times New Roman" w:hAnsi="Times New Roman" w:cs="Times New Roman"/>
          <w:color w:val="auto"/>
          <w:sz w:val="40"/>
          <w:szCs w:val="40"/>
        </w:rPr>
      </w:pPr>
      <w:r w:rsidRPr="003944C8">
        <w:rPr>
          <w:rFonts w:ascii="Times New Roman" w:hAnsi="Times New Roman" w:cs="Times New Roman"/>
          <w:color w:val="auto"/>
          <w:sz w:val="40"/>
          <w:szCs w:val="40"/>
        </w:rPr>
        <w:lastRenderedPageBreak/>
        <w:t>CHAPTER - 3</w:t>
      </w:r>
    </w:p>
    <w:p w14:paraId="3C29FB4E" w14:textId="1AD03101" w:rsidR="00B4389E" w:rsidRPr="003944C8" w:rsidRDefault="00A94BE1" w:rsidP="00E312AE">
      <w:pPr>
        <w:jc w:val="center"/>
        <w:rPr>
          <w:rFonts w:ascii="Times New Roman" w:eastAsia="SimSun" w:hAnsi="Times New Roman" w:cs="Times New Roman"/>
          <w:b/>
          <w:bCs/>
          <w:sz w:val="40"/>
          <w:szCs w:val="40"/>
        </w:rPr>
      </w:pPr>
      <w:r w:rsidRPr="003944C8">
        <w:rPr>
          <w:rFonts w:ascii="Times New Roman" w:eastAsia="SimSun" w:hAnsi="Times New Roman" w:cs="Times New Roman"/>
          <w:b/>
          <w:bCs/>
          <w:sz w:val="40"/>
          <w:szCs w:val="40"/>
        </w:rPr>
        <w:t xml:space="preserve">TECHNIQUES AND CONCEPTS </w:t>
      </w:r>
    </w:p>
    <w:p w14:paraId="2CE655AB" w14:textId="77777777" w:rsidR="00BC3AC4" w:rsidRPr="003944C8" w:rsidRDefault="00BC3AC4" w:rsidP="00E312AE">
      <w:pPr>
        <w:jc w:val="center"/>
        <w:rPr>
          <w:rFonts w:ascii="Times New Roman" w:eastAsia="SimSun" w:hAnsi="Times New Roman" w:cs="Times New Roman"/>
          <w:b/>
          <w:bCs/>
          <w:sz w:val="40"/>
          <w:szCs w:val="40"/>
        </w:rPr>
      </w:pPr>
    </w:p>
    <w:p w14:paraId="0912C139" w14:textId="77777777" w:rsidR="00BC3AC4" w:rsidRPr="003944C8" w:rsidRDefault="00BC3AC4" w:rsidP="00BC3AC4">
      <w:pPr>
        <w:spacing w:after="100"/>
        <w:jc w:val="both"/>
        <w:rPr>
          <w:rFonts w:ascii="Times New Roman" w:hAnsi="Times New Roman" w:cs="Times New Roman"/>
          <w:b/>
          <w:bCs/>
          <w:lang w:val="en-IN"/>
        </w:rPr>
      </w:pPr>
      <w:r w:rsidRPr="003944C8">
        <w:rPr>
          <w:rFonts w:ascii="Times New Roman" w:hAnsi="Times New Roman" w:cs="Times New Roman"/>
          <w:b/>
          <w:bCs/>
          <w:lang w:val="en-IN"/>
        </w:rPr>
        <w:t>1. Big Data Characteristics</w:t>
      </w:r>
    </w:p>
    <w:p w14:paraId="2F8B624D" w14:textId="77777777" w:rsidR="00BC3AC4" w:rsidRPr="003944C8" w:rsidRDefault="00BC3AC4">
      <w:pPr>
        <w:numPr>
          <w:ilvl w:val="0"/>
          <w:numId w:val="9"/>
        </w:numPr>
        <w:spacing w:after="100"/>
        <w:jc w:val="both"/>
        <w:rPr>
          <w:rFonts w:ascii="Times New Roman" w:hAnsi="Times New Roman" w:cs="Times New Roman"/>
          <w:lang w:val="en-IN"/>
        </w:rPr>
      </w:pPr>
      <w:r w:rsidRPr="003944C8">
        <w:rPr>
          <w:rFonts w:ascii="Times New Roman" w:hAnsi="Times New Roman" w:cs="Times New Roman"/>
          <w:b/>
          <w:bCs/>
          <w:lang w:val="en-IN"/>
        </w:rPr>
        <w:t>Volume:</w:t>
      </w:r>
      <w:r w:rsidRPr="003944C8">
        <w:rPr>
          <w:rFonts w:ascii="Times New Roman" w:hAnsi="Times New Roman" w:cs="Times New Roman"/>
          <w:lang w:val="en-IN"/>
        </w:rPr>
        <w:t xml:space="preserve"> The vast amounts of data generated every second.</w:t>
      </w:r>
    </w:p>
    <w:p w14:paraId="1146FF77" w14:textId="77777777" w:rsidR="00BC3AC4" w:rsidRPr="003944C8" w:rsidRDefault="00BC3AC4">
      <w:pPr>
        <w:numPr>
          <w:ilvl w:val="0"/>
          <w:numId w:val="9"/>
        </w:numPr>
        <w:spacing w:after="100"/>
        <w:jc w:val="both"/>
        <w:rPr>
          <w:rFonts w:ascii="Times New Roman" w:hAnsi="Times New Roman" w:cs="Times New Roman"/>
          <w:lang w:val="en-IN"/>
        </w:rPr>
      </w:pPr>
      <w:r w:rsidRPr="003944C8">
        <w:rPr>
          <w:rFonts w:ascii="Times New Roman" w:hAnsi="Times New Roman" w:cs="Times New Roman"/>
          <w:b/>
          <w:bCs/>
          <w:lang w:val="en-IN"/>
        </w:rPr>
        <w:t>Variety:</w:t>
      </w:r>
      <w:r w:rsidRPr="003944C8">
        <w:rPr>
          <w:rFonts w:ascii="Times New Roman" w:hAnsi="Times New Roman" w:cs="Times New Roman"/>
          <w:lang w:val="en-IN"/>
        </w:rPr>
        <w:t xml:space="preserve"> The different types of data (structured, unstructured, semi-structured).</w:t>
      </w:r>
    </w:p>
    <w:p w14:paraId="6BC32363" w14:textId="77777777" w:rsidR="00BC3AC4" w:rsidRPr="003944C8" w:rsidRDefault="00BC3AC4">
      <w:pPr>
        <w:numPr>
          <w:ilvl w:val="0"/>
          <w:numId w:val="9"/>
        </w:numPr>
        <w:spacing w:after="100"/>
        <w:jc w:val="both"/>
        <w:rPr>
          <w:rFonts w:ascii="Times New Roman" w:hAnsi="Times New Roman" w:cs="Times New Roman"/>
          <w:lang w:val="en-IN"/>
        </w:rPr>
      </w:pPr>
      <w:r w:rsidRPr="003944C8">
        <w:rPr>
          <w:rFonts w:ascii="Times New Roman" w:hAnsi="Times New Roman" w:cs="Times New Roman"/>
          <w:b/>
          <w:bCs/>
          <w:lang w:val="en-IN"/>
        </w:rPr>
        <w:t>Velocity:</w:t>
      </w:r>
      <w:r w:rsidRPr="003944C8">
        <w:rPr>
          <w:rFonts w:ascii="Times New Roman" w:hAnsi="Times New Roman" w:cs="Times New Roman"/>
          <w:lang w:val="en-IN"/>
        </w:rPr>
        <w:t xml:space="preserve"> The speed at which new data is generated and moves around.</w:t>
      </w:r>
    </w:p>
    <w:p w14:paraId="51F5E41A" w14:textId="77777777" w:rsidR="00BC3AC4" w:rsidRPr="003944C8" w:rsidRDefault="00BC3AC4" w:rsidP="00BC3AC4">
      <w:pPr>
        <w:spacing w:after="100"/>
        <w:ind w:left="720"/>
        <w:jc w:val="both"/>
        <w:rPr>
          <w:rFonts w:ascii="Times New Roman" w:hAnsi="Times New Roman" w:cs="Times New Roman"/>
          <w:lang w:val="en-IN"/>
        </w:rPr>
      </w:pPr>
    </w:p>
    <w:p w14:paraId="107E92FA" w14:textId="77777777" w:rsidR="00BC3AC4" w:rsidRPr="003944C8" w:rsidRDefault="00BC3AC4" w:rsidP="00BC3AC4">
      <w:pPr>
        <w:spacing w:after="100"/>
        <w:jc w:val="both"/>
        <w:rPr>
          <w:rFonts w:ascii="Times New Roman" w:eastAsia="SimSun" w:hAnsi="Times New Roman" w:cs="Times New Roman"/>
          <w:b/>
          <w:bCs/>
          <w:sz w:val="24"/>
          <w:szCs w:val="24"/>
          <w:lang w:val="en-IN" w:eastAsia="zh-CN"/>
        </w:rPr>
      </w:pPr>
      <w:r w:rsidRPr="003944C8">
        <w:rPr>
          <w:rFonts w:ascii="Times New Roman" w:eastAsia="SimSun" w:hAnsi="Times New Roman" w:cs="Times New Roman"/>
          <w:b/>
          <w:bCs/>
          <w:sz w:val="24"/>
          <w:szCs w:val="24"/>
          <w:lang w:val="en-IN" w:eastAsia="zh-CN"/>
        </w:rPr>
        <w:t>2. Cloud Computing Models</w:t>
      </w:r>
    </w:p>
    <w:p w14:paraId="62D9393D" w14:textId="77777777" w:rsidR="00BC3AC4" w:rsidRPr="003944C8" w:rsidRDefault="00BC3AC4">
      <w:pPr>
        <w:numPr>
          <w:ilvl w:val="0"/>
          <w:numId w:val="10"/>
        </w:numPr>
        <w:spacing w:after="100"/>
        <w:jc w:val="both"/>
        <w:rPr>
          <w:rFonts w:ascii="Times New Roman" w:eastAsia="SimSun" w:hAnsi="Times New Roman" w:cs="Times New Roman"/>
          <w:sz w:val="24"/>
          <w:szCs w:val="24"/>
          <w:lang w:val="en-IN" w:eastAsia="zh-CN"/>
        </w:rPr>
      </w:pPr>
      <w:r w:rsidRPr="003944C8">
        <w:rPr>
          <w:rFonts w:ascii="Times New Roman" w:eastAsia="SimSun" w:hAnsi="Times New Roman" w:cs="Times New Roman"/>
          <w:b/>
          <w:bCs/>
          <w:sz w:val="24"/>
          <w:szCs w:val="24"/>
          <w:lang w:val="en-IN" w:eastAsia="zh-CN"/>
        </w:rPr>
        <w:t>IaaS</w:t>
      </w:r>
      <w:r w:rsidRPr="003944C8">
        <w:rPr>
          <w:rFonts w:ascii="Times New Roman" w:eastAsia="SimSun" w:hAnsi="Times New Roman" w:cs="Times New Roman"/>
          <w:sz w:val="24"/>
          <w:szCs w:val="24"/>
          <w:lang w:val="en-IN" w:eastAsia="zh-CN"/>
        </w:rPr>
        <w:t xml:space="preserve"> (Infrastructure as a Service)</w:t>
      </w:r>
    </w:p>
    <w:p w14:paraId="4275D0BF" w14:textId="77777777" w:rsidR="00BC3AC4" w:rsidRPr="003944C8" w:rsidRDefault="00BC3AC4">
      <w:pPr>
        <w:numPr>
          <w:ilvl w:val="0"/>
          <w:numId w:val="10"/>
        </w:numPr>
        <w:spacing w:after="100"/>
        <w:jc w:val="both"/>
        <w:rPr>
          <w:rFonts w:ascii="Times New Roman" w:eastAsia="SimSun" w:hAnsi="Times New Roman" w:cs="Times New Roman"/>
          <w:sz w:val="24"/>
          <w:szCs w:val="24"/>
          <w:lang w:val="en-IN" w:eastAsia="zh-CN"/>
        </w:rPr>
      </w:pPr>
      <w:r w:rsidRPr="003944C8">
        <w:rPr>
          <w:rFonts w:ascii="Times New Roman" w:eastAsia="SimSun" w:hAnsi="Times New Roman" w:cs="Times New Roman"/>
          <w:b/>
          <w:bCs/>
          <w:sz w:val="24"/>
          <w:szCs w:val="24"/>
          <w:lang w:val="en-IN" w:eastAsia="zh-CN"/>
        </w:rPr>
        <w:t>PaaS</w:t>
      </w:r>
      <w:r w:rsidRPr="003944C8">
        <w:rPr>
          <w:rFonts w:ascii="Times New Roman" w:eastAsia="SimSun" w:hAnsi="Times New Roman" w:cs="Times New Roman"/>
          <w:sz w:val="24"/>
          <w:szCs w:val="24"/>
          <w:lang w:val="en-IN" w:eastAsia="zh-CN"/>
        </w:rPr>
        <w:t xml:space="preserve"> (Platform as a Service)</w:t>
      </w:r>
    </w:p>
    <w:p w14:paraId="3CD60554" w14:textId="77777777" w:rsidR="00BC3AC4" w:rsidRPr="003944C8" w:rsidRDefault="00BC3AC4">
      <w:pPr>
        <w:numPr>
          <w:ilvl w:val="0"/>
          <w:numId w:val="10"/>
        </w:numPr>
        <w:spacing w:after="100"/>
        <w:jc w:val="both"/>
        <w:rPr>
          <w:rFonts w:ascii="Times New Roman" w:eastAsia="SimSun" w:hAnsi="Times New Roman" w:cs="Times New Roman"/>
          <w:sz w:val="24"/>
          <w:szCs w:val="24"/>
          <w:lang w:val="en-IN" w:eastAsia="zh-CN"/>
        </w:rPr>
      </w:pPr>
      <w:r w:rsidRPr="003944C8">
        <w:rPr>
          <w:rFonts w:ascii="Times New Roman" w:eastAsia="SimSun" w:hAnsi="Times New Roman" w:cs="Times New Roman"/>
          <w:b/>
          <w:bCs/>
          <w:sz w:val="24"/>
          <w:szCs w:val="24"/>
          <w:lang w:val="en-IN" w:eastAsia="zh-CN"/>
        </w:rPr>
        <w:t>SaaS</w:t>
      </w:r>
      <w:r w:rsidRPr="003944C8">
        <w:rPr>
          <w:rFonts w:ascii="Times New Roman" w:eastAsia="SimSun" w:hAnsi="Times New Roman" w:cs="Times New Roman"/>
          <w:sz w:val="24"/>
          <w:szCs w:val="24"/>
          <w:lang w:val="en-IN" w:eastAsia="zh-CN"/>
        </w:rPr>
        <w:t xml:space="preserve"> (Software as a Service)</w:t>
      </w:r>
    </w:p>
    <w:p w14:paraId="1F1E933A" w14:textId="77777777" w:rsidR="00BC3AC4" w:rsidRPr="003944C8" w:rsidRDefault="00BC3AC4" w:rsidP="00BC3AC4">
      <w:pPr>
        <w:spacing w:after="100"/>
        <w:ind w:left="720"/>
        <w:jc w:val="both"/>
        <w:rPr>
          <w:rFonts w:ascii="Times New Roman" w:eastAsia="SimSun" w:hAnsi="Times New Roman" w:cs="Times New Roman"/>
          <w:sz w:val="24"/>
          <w:szCs w:val="24"/>
          <w:lang w:val="en-IN" w:eastAsia="zh-CN"/>
        </w:rPr>
      </w:pPr>
    </w:p>
    <w:p w14:paraId="253BB5D9" w14:textId="77777777" w:rsidR="00BC3AC4" w:rsidRPr="003944C8" w:rsidRDefault="00BC3AC4" w:rsidP="00BC3AC4">
      <w:pPr>
        <w:spacing w:after="100"/>
        <w:jc w:val="both"/>
        <w:rPr>
          <w:rFonts w:ascii="Times New Roman" w:eastAsia="SimSun" w:hAnsi="Times New Roman" w:cs="Times New Roman"/>
          <w:b/>
          <w:bCs/>
          <w:sz w:val="24"/>
          <w:szCs w:val="24"/>
          <w:lang w:val="en-IN" w:eastAsia="zh-CN"/>
        </w:rPr>
      </w:pPr>
      <w:r w:rsidRPr="003944C8">
        <w:rPr>
          <w:rFonts w:ascii="Times New Roman" w:eastAsia="SimSun" w:hAnsi="Times New Roman" w:cs="Times New Roman"/>
          <w:b/>
          <w:bCs/>
          <w:sz w:val="24"/>
          <w:szCs w:val="24"/>
          <w:lang w:val="en-IN" w:eastAsia="zh-CN"/>
        </w:rPr>
        <w:t>3. Data Processing</w:t>
      </w:r>
    </w:p>
    <w:p w14:paraId="7EBBFF86" w14:textId="77777777" w:rsidR="00BC3AC4" w:rsidRPr="003944C8" w:rsidRDefault="00BC3AC4">
      <w:pPr>
        <w:numPr>
          <w:ilvl w:val="0"/>
          <w:numId w:val="11"/>
        </w:numPr>
        <w:spacing w:after="100"/>
        <w:jc w:val="both"/>
        <w:rPr>
          <w:rFonts w:ascii="Times New Roman" w:eastAsia="SimSun" w:hAnsi="Times New Roman" w:cs="Times New Roman"/>
          <w:sz w:val="24"/>
          <w:szCs w:val="24"/>
          <w:lang w:val="en-IN" w:eastAsia="zh-CN"/>
        </w:rPr>
      </w:pPr>
      <w:r w:rsidRPr="003944C8">
        <w:rPr>
          <w:rFonts w:ascii="Times New Roman" w:eastAsia="SimSun" w:hAnsi="Times New Roman" w:cs="Times New Roman"/>
          <w:b/>
          <w:bCs/>
          <w:sz w:val="24"/>
          <w:szCs w:val="24"/>
          <w:lang w:val="en-IN" w:eastAsia="zh-CN"/>
        </w:rPr>
        <w:t>Distributed computing</w:t>
      </w:r>
    </w:p>
    <w:p w14:paraId="0D46B2A4" w14:textId="77777777" w:rsidR="00BC3AC4" w:rsidRPr="003944C8" w:rsidRDefault="00BC3AC4">
      <w:pPr>
        <w:numPr>
          <w:ilvl w:val="0"/>
          <w:numId w:val="11"/>
        </w:numPr>
        <w:spacing w:after="100"/>
        <w:jc w:val="both"/>
        <w:rPr>
          <w:rFonts w:ascii="Times New Roman" w:eastAsia="SimSun" w:hAnsi="Times New Roman" w:cs="Times New Roman"/>
          <w:sz w:val="24"/>
          <w:szCs w:val="24"/>
          <w:lang w:val="en-IN" w:eastAsia="zh-CN"/>
        </w:rPr>
      </w:pPr>
      <w:r w:rsidRPr="003944C8">
        <w:rPr>
          <w:rFonts w:ascii="Times New Roman" w:eastAsia="SimSun" w:hAnsi="Times New Roman" w:cs="Times New Roman"/>
          <w:b/>
          <w:bCs/>
          <w:sz w:val="24"/>
          <w:szCs w:val="24"/>
          <w:lang w:val="en-IN" w:eastAsia="zh-CN"/>
        </w:rPr>
        <w:t xml:space="preserve">Data </w:t>
      </w:r>
      <w:proofErr w:type="spellStart"/>
      <w:r w:rsidRPr="003944C8">
        <w:rPr>
          <w:rFonts w:ascii="Times New Roman" w:eastAsia="SimSun" w:hAnsi="Times New Roman" w:cs="Times New Roman"/>
          <w:b/>
          <w:bCs/>
          <w:sz w:val="24"/>
          <w:szCs w:val="24"/>
          <w:lang w:val="en-IN" w:eastAsia="zh-CN"/>
        </w:rPr>
        <w:t>centers</w:t>
      </w:r>
      <w:proofErr w:type="spellEnd"/>
    </w:p>
    <w:p w14:paraId="4FF68C9F" w14:textId="77777777" w:rsidR="00BC3AC4" w:rsidRPr="003944C8" w:rsidRDefault="00BC3AC4" w:rsidP="00BC3AC4">
      <w:pPr>
        <w:spacing w:after="100"/>
        <w:ind w:left="720"/>
        <w:jc w:val="both"/>
        <w:rPr>
          <w:rFonts w:ascii="Times New Roman" w:eastAsia="SimSun" w:hAnsi="Times New Roman" w:cs="Times New Roman"/>
          <w:sz w:val="24"/>
          <w:szCs w:val="24"/>
          <w:lang w:val="en-IN" w:eastAsia="zh-CN"/>
        </w:rPr>
      </w:pPr>
    </w:p>
    <w:p w14:paraId="6C3FF3E6" w14:textId="77777777" w:rsidR="00BC3AC4" w:rsidRPr="003944C8" w:rsidRDefault="00BC3AC4" w:rsidP="00BC3AC4">
      <w:pPr>
        <w:spacing w:after="100"/>
        <w:jc w:val="both"/>
        <w:rPr>
          <w:rFonts w:ascii="Times New Roman" w:eastAsia="SimSun" w:hAnsi="Times New Roman" w:cs="Times New Roman"/>
          <w:b/>
          <w:bCs/>
          <w:sz w:val="24"/>
          <w:szCs w:val="24"/>
          <w:lang w:val="en-IN" w:eastAsia="zh-CN"/>
        </w:rPr>
      </w:pPr>
      <w:r w:rsidRPr="003944C8">
        <w:rPr>
          <w:rFonts w:ascii="Times New Roman" w:eastAsia="SimSun" w:hAnsi="Times New Roman" w:cs="Times New Roman"/>
          <w:b/>
          <w:bCs/>
          <w:sz w:val="24"/>
          <w:szCs w:val="24"/>
          <w:lang w:val="en-IN" w:eastAsia="zh-CN"/>
        </w:rPr>
        <w:t>4. Network Demand</w:t>
      </w:r>
    </w:p>
    <w:p w14:paraId="6C7CB2D7" w14:textId="77777777" w:rsidR="00BC3AC4" w:rsidRPr="003944C8" w:rsidRDefault="00BC3AC4" w:rsidP="00BC3AC4">
      <w:pPr>
        <w:spacing w:after="100"/>
        <w:jc w:val="both"/>
        <w:rPr>
          <w:rFonts w:ascii="Times New Roman" w:eastAsia="SimSun" w:hAnsi="Times New Roman" w:cs="Times New Roman"/>
          <w:sz w:val="24"/>
          <w:szCs w:val="24"/>
          <w:lang w:val="en-IN" w:eastAsia="zh-CN"/>
        </w:rPr>
      </w:pPr>
      <w:r w:rsidRPr="003944C8">
        <w:rPr>
          <w:rFonts w:ascii="Times New Roman" w:eastAsia="SimSun" w:hAnsi="Times New Roman" w:cs="Times New Roman"/>
          <w:sz w:val="24"/>
          <w:szCs w:val="24"/>
          <w:lang w:val="en-IN" w:eastAsia="zh-CN"/>
        </w:rPr>
        <w:t>Big data and cloud operations significantly increase network traffic, requiring high bandwidth and robust network architecture to function efficiently.</w:t>
      </w:r>
    </w:p>
    <w:p w14:paraId="445BAF3C" w14:textId="57F5CC8D" w:rsidR="00CE5979" w:rsidRPr="003944C8" w:rsidRDefault="00CE5979" w:rsidP="00CE5979">
      <w:pPr>
        <w:spacing w:after="100"/>
        <w:jc w:val="both"/>
        <w:rPr>
          <w:rFonts w:ascii="Times New Roman" w:eastAsia="SimSun" w:hAnsi="Times New Roman" w:cs="Times New Roman"/>
          <w:sz w:val="24"/>
          <w:szCs w:val="24"/>
          <w:lang w:val="en-IN" w:eastAsia="zh-CN"/>
        </w:rPr>
      </w:pPr>
    </w:p>
    <w:p w14:paraId="3B869178" w14:textId="77777777" w:rsidR="000A2871" w:rsidRPr="003944C8" w:rsidRDefault="000A2871" w:rsidP="00CE5979">
      <w:pPr>
        <w:spacing w:after="100"/>
        <w:jc w:val="both"/>
        <w:rPr>
          <w:rFonts w:ascii="Times New Roman" w:eastAsia="SimSun" w:hAnsi="Times New Roman" w:cs="Times New Roman"/>
          <w:sz w:val="24"/>
          <w:szCs w:val="24"/>
          <w:lang w:val="en-IN" w:eastAsia="zh-CN"/>
        </w:rPr>
      </w:pPr>
    </w:p>
    <w:p w14:paraId="4A0BD761" w14:textId="0C01083C" w:rsidR="000A2871" w:rsidRPr="003944C8" w:rsidRDefault="000A2871" w:rsidP="00CE5979">
      <w:pPr>
        <w:spacing w:after="100"/>
        <w:jc w:val="both"/>
        <w:rPr>
          <w:rFonts w:ascii="Times New Roman" w:eastAsia="SimSun" w:hAnsi="Times New Roman" w:cs="Times New Roman"/>
          <w:sz w:val="24"/>
          <w:szCs w:val="24"/>
          <w:lang w:val="en-IN" w:eastAsia="zh-CN"/>
        </w:rPr>
      </w:pPr>
    </w:p>
    <w:p w14:paraId="38B8E118" w14:textId="3047CED9" w:rsidR="00B4389E" w:rsidRPr="003944C8" w:rsidRDefault="00B4389E" w:rsidP="00CE5979">
      <w:pPr>
        <w:spacing w:after="100"/>
        <w:jc w:val="both"/>
        <w:rPr>
          <w:rFonts w:ascii="Times New Roman" w:hAnsi="Times New Roman" w:cs="Times New Roman"/>
          <w:b/>
          <w:bCs/>
          <w:sz w:val="32"/>
          <w:szCs w:val="32"/>
        </w:rPr>
      </w:pPr>
    </w:p>
    <w:p w14:paraId="038511FA" w14:textId="4CA9E1D7" w:rsidR="00B4389E" w:rsidRPr="003944C8" w:rsidRDefault="00B4389E">
      <w:pPr>
        <w:numPr>
          <w:ilvl w:val="0"/>
          <w:numId w:val="7"/>
        </w:numPr>
        <w:jc w:val="both"/>
        <w:rPr>
          <w:rFonts w:ascii="Times New Roman" w:hAnsi="Times New Roman" w:cs="Times New Roman"/>
          <w:b/>
          <w:bCs/>
          <w:sz w:val="24"/>
          <w:szCs w:val="24"/>
        </w:rPr>
        <w:sectPr w:rsidR="00B4389E" w:rsidRPr="003944C8">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30F4324" w14:textId="77777777" w:rsidR="00B4389E" w:rsidRPr="003944C8" w:rsidRDefault="00000000">
      <w:pPr>
        <w:pStyle w:val="Heading1"/>
        <w:spacing w:before="0"/>
        <w:jc w:val="center"/>
        <w:rPr>
          <w:rFonts w:ascii="Times New Roman" w:hAnsi="Times New Roman" w:cs="Times New Roman"/>
          <w:color w:val="auto"/>
          <w:sz w:val="40"/>
          <w:szCs w:val="40"/>
        </w:rPr>
      </w:pPr>
      <w:r w:rsidRPr="003944C8">
        <w:rPr>
          <w:rFonts w:ascii="Times New Roman" w:hAnsi="Times New Roman" w:cs="Times New Roman"/>
          <w:color w:val="auto"/>
          <w:sz w:val="40"/>
          <w:szCs w:val="40"/>
        </w:rPr>
        <w:lastRenderedPageBreak/>
        <w:t>CHAPTER - 4</w:t>
      </w:r>
    </w:p>
    <w:p w14:paraId="1B8F9313" w14:textId="0DDFC4BF" w:rsidR="00B4389E" w:rsidRPr="003944C8" w:rsidRDefault="00BC3AC4">
      <w:pPr>
        <w:jc w:val="center"/>
        <w:rPr>
          <w:rFonts w:ascii="Times New Roman" w:eastAsia="SimSun" w:hAnsi="Times New Roman" w:cs="Times New Roman"/>
          <w:b/>
          <w:bCs/>
          <w:sz w:val="40"/>
          <w:szCs w:val="40"/>
        </w:rPr>
      </w:pPr>
      <w:r w:rsidRPr="003944C8">
        <w:rPr>
          <w:rFonts w:ascii="Times New Roman" w:eastAsia="SimSun" w:hAnsi="Times New Roman" w:cs="Times New Roman"/>
          <w:b/>
          <w:bCs/>
          <w:sz w:val="40"/>
          <w:szCs w:val="40"/>
        </w:rPr>
        <w:t xml:space="preserve">TOOLS AND PLATFORMS </w:t>
      </w:r>
    </w:p>
    <w:p w14:paraId="6E09EEF4" w14:textId="350D3FCB" w:rsidR="00B4389E" w:rsidRPr="003944C8" w:rsidRDefault="00B4389E">
      <w:pPr>
        <w:spacing w:after="100"/>
        <w:rPr>
          <w:rFonts w:ascii="Times New Roman" w:eastAsia="SimSun" w:hAnsi="Times New Roman" w:cs="Times New Roman"/>
          <w:b/>
          <w:bCs/>
          <w:sz w:val="32"/>
          <w:szCs w:val="32"/>
        </w:rPr>
      </w:pPr>
    </w:p>
    <w:p w14:paraId="75F65162" w14:textId="77777777" w:rsidR="00BC3AC4" w:rsidRPr="003944C8" w:rsidRDefault="00BC3AC4" w:rsidP="00BC3AC4">
      <w:pPr>
        <w:spacing w:after="100"/>
        <w:rPr>
          <w:rFonts w:ascii="Times New Roman" w:hAnsi="Times New Roman" w:cs="Times New Roman"/>
          <w:lang w:val="en-IN"/>
        </w:rPr>
      </w:pPr>
      <w:r w:rsidRPr="003944C8">
        <w:rPr>
          <w:rFonts w:ascii="Times New Roman" w:hAnsi="Times New Roman" w:cs="Times New Roman"/>
          <w:lang w:val="en-IN"/>
        </w:rPr>
        <w:t>Several key tools and platforms are utilized to manage and process big data efficiently:</w:t>
      </w:r>
    </w:p>
    <w:p w14:paraId="059D037B" w14:textId="77777777" w:rsidR="00BC3AC4" w:rsidRPr="003944C8" w:rsidRDefault="00BC3AC4">
      <w:pPr>
        <w:numPr>
          <w:ilvl w:val="0"/>
          <w:numId w:val="12"/>
        </w:numPr>
        <w:spacing w:after="100"/>
        <w:rPr>
          <w:rFonts w:ascii="Times New Roman" w:hAnsi="Times New Roman" w:cs="Times New Roman"/>
          <w:lang w:val="en-IN"/>
        </w:rPr>
      </w:pPr>
      <w:r w:rsidRPr="003944C8">
        <w:rPr>
          <w:rFonts w:ascii="Times New Roman" w:hAnsi="Times New Roman" w:cs="Times New Roman"/>
          <w:b/>
          <w:bCs/>
          <w:lang w:val="en-IN"/>
        </w:rPr>
        <w:t>Hadoop</w:t>
      </w:r>
    </w:p>
    <w:p w14:paraId="739B484B" w14:textId="77777777" w:rsidR="00BC3AC4" w:rsidRPr="003944C8" w:rsidRDefault="00BC3AC4">
      <w:pPr>
        <w:numPr>
          <w:ilvl w:val="0"/>
          <w:numId w:val="12"/>
        </w:numPr>
        <w:spacing w:after="100"/>
        <w:rPr>
          <w:rFonts w:ascii="Times New Roman" w:hAnsi="Times New Roman" w:cs="Times New Roman"/>
          <w:lang w:val="en-IN"/>
        </w:rPr>
      </w:pPr>
      <w:r w:rsidRPr="003944C8">
        <w:rPr>
          <w:rFonts w:ascii="Times New Roman" w:hAnsi="Times New Roman" w:cs="Times New Roman"/>
          <w:b/>
          <w:bCs/>
          <w:lang w:val="en-IN"/>
        </w:rPr>
        <w:t>AWS (Amazon Web Services)</w:t>
      </w:r>
    </w:p>
    <w:p w14:paraId="27315172" w14:textId="77777777" w:rsidR="00BC3AC4" w:rsidRPr="003944C8" w:rsidRDefault="00BC3AC4">
      <w:pPr>
        <w:numPr>
          <w:ilvl w:val="0"/>
          <w:numId w:val="12"/>
        </w:numPr>
        <w:spacing w:after="100"/>
        <w:rPr>
          <w:rFonts w:ascii="Times New Roman" w:hAnsi="Times New Roman" w:cs="Times New Roman"/>
          <w:lang w:val="en-IN"/>
        </w:rPr>
      </w:pPr>
      <w:r w:rsidRPr="003944C8">
        <w:rPr>
          <w:rFonts w:ascii="Times New Roman" w:hAnsi="Times New Roman" w:cs="Times New Roman"/>
          <w:b/>
          <w:bCs/>
          <w:lang w:val="en-IN"/>
        </w:rPr>
        <w:t>Microsoft Azure</w:t>
      </w:r>
    </w:p>
    <w:p w14:paraId="2A0E40FB" w14:textId="77777777" w:rsidR="00BC3AC4" w:rsidRPr="003944C8" w:rsidRDefault="00BC3AC4">
      <w:pPr>
        <w:numPr>
          <w:ilvl w:val="0"/>
          <w:numId w:val="12"/>
        </w:numPr>
        <w:spacing w:after="100"/>
        <w:rPr>
          <w:rFonts w:ascii="Times New Roman" w:hAnsi="Times New Roman" w:cs="Times New Roman"/>
          <w:lang w:val="en-IN"/>
        </w:rPr>
      </w:pPr>
      <w:r w:rsidRPr="003944C8">
        <w:rPr>
          <w:rFonts w:ascii="Times New Roman" w:hAnsi="Times New Roman" w:cs="Times New Roman"/>
          <w:b/>
          <w:bCs/>
          <w:lang w:val="en-IN"/>
        </w:rPr>
        <w:t>Google Cloud</w:t>
      </w:r>
    </w:p>
    <w:p w14:paraId="0C313D37" w14:textId="57DD0CF9" w:rsidR="003944C8" w:rsidRPr="003944C8" w:rsidRDefault="003944C8" w:rsidP="003944C8">
      <w:pPr>
        <w:spacing w:after="100"/>
        <w:rPr>
          <w:rFonts w:ascii="Times New Roman" w:hAnsi="Times New Roman" w:cs="Times New Roman"/>
          <w:lang w:val="en-IN"/>
        </w:rPr>
      </w:pPr>
      <w:r w:rsidRPr="003944C8">
        <w:rPr>
          <w:rFonts w:ascii="Times New Roman" w:hAnsi="Times New Roman" w:cs="Times New Roman"/>
        </w:rPr>
        <w:t>These tools and platforms are widely used for storing, processing, and analyzing big data in cloud environments. They provide scalable infrastructure and support distributed computing, which is essential for handling large volumes of data efficiently.</w:t>
      </w:r>
    </w:p>
    <w:p w14:paraId="7AECD028" w14:textId="77777777" w:rsidR="000A2871" w:rsidRPr="003944C8" w:rsidRDefault="000A2871" w:rsidP="00E312AE">
      <w:pPr>
        <w:spacing w:after="100"/>
        <w:rPr>
          <w:rFonts w:ascii="Times New Roman" w:hAnsi="Times New Roman" w:cs="Times New Roman"/>
          <w:lang w:val="en-IN"/>
        </w:rPr>
      </w:pPr>
    </w:p>
    <w:p w14:paraId="4900F98C" w14:textId="4D6154EE" w:rsidR="000A2871" w:rsidRPr="003944C8" w:rsidRDefault="00BC3AC4" w:rsidP="00E312AE">
      <w:pPr>
        <w:spacing w:after="100"/>
        <w:rPr>
          <w:rFonts w:ascii="Times New Roman" w:hAnsi="Times New Roman" w:cs="Times New Roman"/>
          <w:lang w:val="en-IN"/>
        </w:rPr>
      </w:pPr>
      <w:r w:rsidRPr="003944C8">
        <w:rPr>
          <w:rFonts w:ascii="Times New Roman" w:hAnsi="Times New Roman" w:cs="Times New Roman"/>
          <w:noProof/>
          <w:lang w:val="en-IN"/>
        </w:rPr>
        <w:drawing>
          <wp:inline distT="0" distB="0" distL="0" distR="0" wp14:anchorId="2A040408" wp14:editId="0636B18D">
            <wp:extent cx="5486400" cy="4572000"/>
            <wp:effectExtent l="0" t="0" r="0" b="0"/>
            <wp:docPr id="29587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2796" name="Picture 295872796"/>
                    <pic:cNvPicPr/>
                  </pic:nvPicPr>
                  <pic:blipFill>
                    <a:blip r:embed="rId18"/>
                    <a:stretch>
                      <a:fillRect/>
                    </a:stretch>
                  </pic:blipFill>
                  <pic:spPr>
                    <a:xfrm>
                      <a:off x="0" y="0"/>
                      <a:ext cx="5486400" cy="4572000"/>
                    </a:xfrm>
                    <a:prstGeom prst="rect">
                      <a:avLst/>
                    </a:prstGeom>
                  </pic:spPr>
                </pic:pic>
              </a:graphicData>
            </a:graphic>
          </wp:inline>
        </w:drawing>
      </w:r>
    </w:p>
    <w:p w14:paraId="50BB2D2E" w14:textId="7B461C9A" w:rsidR="00103EF4" w:rsidRPr="003944C8" w:rsidRDefault="00103EF4" w:rsidP="003944C8">
      <w:pPr>
        <w:rPr>
          <w:rFonts w:ascii="Times New Roman" w:hAnsi="Times New Roman" w:cs="Times New Roman"/>
        </w:rPr>
      </w:pPr>
    </w:p>
    <w:p w14:paraId="5304E018" w14:textId="77777777" w:rsidR="00103EF4" w:rsidRPr="003944C8" w:rsidRDefault="00103EF4" w:rsidP="00103EF4">
      <w:pPr>
        <w:pStyle w:val="Heading1"/>
        <w:ind w:right="2"/>
        <w:jc w:val="center"/>
        <w:rPr>
          <w:rFonts w:ascii="Times New Roman" w:hAnsi="Times New Roman" w:cs="Times New Roman"/>
          <w:b w:val="0"/>
          <w:bCs w:val="0"/>
          <w:color w:val="000000" w:themeColor="text1"/>
          <w:sz w:val="36"/>
          <w:szCs w:val="36"/>
        </w:rPr>
      </w:pPr>
      <w:r w:rsidRPr="003944C8">
        <w:rPr>
          <w:rFonts w:ascii="Times New Roman" w:hAnsi="Times New Roman" w:cs="Times New Roman"/>
          <w:color w:val="000000" w:themeColor="text1"/>
          <w:sz w:val="36"/>
          <w:szCs w:val="36"/>
        </w:rPr>
        <w:lastRenderedPageBreak/>
        <w:t>CHAPTER</w:t>
      </w:r>
      <w:r w:rsidRPr="003944C8">
        <w:rPr>
          <w:rFonts w:ascii="Times New Roman" w:hAnsi="Times New Roman" w:cs="Times New Roman"/>
          <w:color w:val="000000" w:themeColor="text1"/>
          <w:spacing w:val="-10"/>
          <w:sz w:val="36"/>
          <w:szCs w:val="36"/>
        </w:rPr>
        <w:t xml:space="preserve"> </w:t>
      </w:r>
      <w:r w:rsidRPr="003944C8">
        <w:rPr>
          <w:rFonts w:ascii="Times New Roman" w:hAnsi="Times New Roman" w:cs="Times New Roman"/>
          <w:color w:val="000000" w:themeColor="text1"/>
          <w:sz w:val="36"/>
          <w:szCs w:val="36"/>
        </w:rPr>
        <w:t>-</w:t>
      </w:r>
      <w:r w:rsidRPr="003944C8">
        <w:rPr>
          <w:rFonts w:ascii="Times New Roman" w:hAnsi="Times New Roman" w:cs="Times New Roman"/>
          <w:color w:val="000000" w:themeColor="text1"/>
          <w:spacing w:val="-11"/>
          <w:sz w:val="36"/>
          <w:szCs w:val="36"/>
        </w:rPr>
        <w:t xml:space="preserve"> </w:t>
      </w:r>
      <w:r w:rsidRPr="003944C8">
        <w:rPr>
          <w:rFonts w:ascii="Times New Roman" w:hAnsi="Times New Roman" w:cs="Times New Roman"/>
          <w:color w:val="000000" w:themeColor="text1"/>
          <w:spacing w:val="-10"/>
          <w:sz w:val="36"/>
          <w:szCs w:val="36"/>
        </w:rPr>
        <w:t>5</w:t>
      </w:r>
    </w:p>
    <w:p w14:paraId="4A7D7B23" w14:textId="60AC46FD" w:rsidR="00103EF4" w:rsidRPr="003944C8" w:rsidRDefault="00E312AE" w:rsidP="00E312AE">
      <w:pPr>
        <w:spacing w:before="202"/>
        <w:ind w:right="2"/>
        <w:jc w:val="center"/>
        <w:rPr>
          <w:rFonts w:ascii="Times New Roman" w:hAnsi="Times New Roman" w:cs="Times New Roman"/>
          <w:b/>
          <w:color w:val="000000" w:themeColor="text1"/>
          <w:sz w:val="40"/>
          <w:szCs w:val="40"/>
        </w:rPr>
      </w:pPr>
      <w:r w:rsidRPr="003944C8">
        <w:rPr>
          <w:rFonts w:ascii="Times New Roman" w:hAnsi="Times New Roman" w:cs="Times New Roman"/>
          <w:b/>
          <w:color w:val="000000" w:themeColor="text1"/>
          <w:spacing w:val="-6"/>
          <w:sz w:val="40"/>
          <w:szCs w:val="40"/>
        </w:rPr>
        <w:t>CONCLUSION</w:t>
      </w:r>
    </w:p>
    <w:p w14:paraId="275BA532" w14:textId="77777777" w:rsidR="00BC3AC4" w:rsidRPr="003944C8" w:rsidRDefault="00BC3AC4" w:rsidP="00BC3AC4">
      <w:pPr>
        <w:jc w:val="both"/>
        <w:rPr>
          <w:rFonts w:ascii="Times New Roman" w:hAnsi="Times New Roman" w:cs="Times New Roman"/>
          <w:sz w:val="24"/>
          <w:szCs w:val="24"/>
          <w:lang w:val="en-IN"/>
        </w:rPr>
      </w:pPr>
      <w:r w:rsidRPr="003944C8">
        <w:rPr>
          <w:rFonts w:ascii="Times New Roman" w:hAnsi="Times New Roman" w:cs="Times New Roman"/>
          <w:sz w:val="24"/>
          <w:szCs w:val="24"/>
          <w:lang w:val="en-IN"/>
        </w:rPr>
        <w:t>Big Data and Cloud Computing have become essential in modern networking systems. They help in managing large volumes of data efficiently and provide scalable solutions for storage and processing. These technologies support the growing demand for faster and more reliable communication.</w:t>
      </w:r>
    </w:p>
    <w:p w14:paraId="01DD3D05" w14:textId="77777777" w:rsidR="00BC3AC4" w:rsidRPr="003944C8" w:rsidRDefault="00BC3AC4" w:rsidP="00BC3AC4">
      <w:pPr>
        <w:jc w:val="both"/>
        <w:rPr>
          <w:rFonts w:ascii="Times New Roman" w:hAnsi="Times New Roman" w:cs="Times New Roman"/>
          <w:sz w:val="24"/>
          <w:szCs w:val="24"/>
          <w:lang w:val="en-IN"/>
        </w:rPr>
      </w:pPr>
      <w:r w:rsidRPr="003944C8">
        <w:rPr>
          <w:rFonts w:ascii="Times New Roman" w:hAnsi="Times New Roman" w:cs="Times New Roman"/>
          <w:sz w:val="24"/>
          <w:szCs w:val="24"/>
          <w:lang w:val="en-IN"/>
        </w:rPr>
        <w:t xml:space="preserve">Cloud computing enables flexible access to resources, while Big Data allows organizations to </w:t>
      </w:r>
      <w:proofErr w:type="spellStart"/>
      <w:r w:rsidRPr="003944C8">
        <w:rPr>
          <w:rFonts w:ascii="Times New Roman" w:hAnsi="Times New Roman" w:cs="Times New Roman"/>
          <w:sz w:val="24"/>
          <w:szCs w:val="24"/>
          <w:lang w:val="en-IN"/>
        </w:rPr>
        <w:t>analyze</w:t>
      </w:r>
      <w:proofErr w:type="spellEnd"/>
      <w:r w:rsidRPr="003944C8">
        <w:rPr>
          <w:rFonts w:ascii="Times New Roman" w:hAnsi="Times New Roman" w:cs="Times New Roman"/>
          <w:sz w:val="24"/>
          <w:szCs w:val="24"/>
          <w:lang w:val="en-IN"/>
        </w:rPr>
        <w:t xml:space="preserve"> and use information effectively. Together, they improve network performance and support real-time applications such as online services, streaming, and smart systems.</w:t>
      </w:r>
    </w:p>
    <w:p w14:paraId="1F7A91BB" w14:textId="77777777" w:rsidR="00BC3AC4" w:rsidRPr="003944C8" w:rsidRDefault="00BC3AC4" w:rsidP="00BC3AC4">
      <w:pPr>
        <w:jc w:val="both"/>
        <w:rPr>
          <w:rFonts w:ascii="Times New Roman" w:hAnsi="Times New Roman" w:cs="Times New Roman"/>
          <w:sz w:val="24"/>
          <w:szCs w:val="24"/>
          <w:lang w:val="en-IN"/>
        </w:rPr>
      </w:pPr>
      <w:r w:rsidRPr="003944C8">
        <w:rPr>
          <w:rFonts w:ascii="Times New Roman" w:hAnsi="Times New Roman" w:cs="Times New Roman"/>
          <w:sz w:val="24"/>
          <w:szCs w:val="24"/>
          <w:lang w:val="en-IN"/>
        </w:rPr>
        <w:t>In conclusion, the integration of Big Data and Cloud Computing plays a vital role in the development of modern networks. As data continues to grow, these technologies will become even more important in ensuring efficient, secure, and high-speed communication systems.</w:t>
      </w:r>
    </w:p>
    <w:p w14:paraId="02AC6313" w14:textId="77777777" w:rsidR="003944C8" w:rsidRDefault="003944C8" w:rsidP="003944C8">
      <w:pPr>
        <w:rPr>
          <w:rFonts w:ascii="Times New Roman" w:hAnsi="Times New Roman" w:cs="Times New Roman"/>
          <w:sz w:val="24"/>
          <w:szCs w:val="24"/>
          <w:lang w:val="en-IN"/>
        </w:rPr>
      </w:pPr>
    </w:p>
    <w:p w14:paraId="79BD94A0" w14:textId="77777777" w:rsidR="003944C8" w:rsidRDefault="003944C8" w:rsidP="003944C8">
      <w:pPr>
        <w:rPr>
          <w:rFonts w:ascii="Times New Roman" w:hAnsi="Times New Roman" w:cs="Times New Roman"/>
          <w:sz w:val="24"/>
          <w:szCs w:val="24"/>
          <w:lang w:val="en-IN"/>
        </w:rPr>
      </w:pPr>
    </w:p>
    <w:p w14:paraId="3942C28D" w14:textId="77777777" w:rsidR="00103EF4" w:rsidRPr="003944C8" w:rsidRDefault="00103EF4" w:rsidP="003944C8">
      <w:pPr>
        <w:rPr>
          <w:rFonts w:ascii="Times New Roman" w:eastAsia="SimSun" w:hAnsi="Times New Roman" w:cs="Times New Roman"/>
          <w:b/>
          <w:bCs/>
          <w:sz w:val="28"/>
          <w:szCs w:val="28"/>
        </w:rPr>
      </w:pPr>
    </w:p>
    <w:sectPr w:rsidR="00103EF4" w:rsidRPr="003944C8">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C7DF" w14:textId="77777777" w:rsidR="0093023E" w:rsidRDefault="0093023E">
      <w:pPr>
        <w:spacing w:line="240" w:lineRule="auto"/>
      </w:pPr>
      <w:r>
        <w:separator/>
      </w:r>
    </w:p>
  </w:endnote>
  <w:endnote w:type="continuationSeparator" w:id="0">
    <w:p w14:paraId="6B3B496A" w14:textId="77777777" w:rsidR="0093023E" w:rsidRDefault="00930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5EB8" w14:textId="77777777" w:rsidR="0093023E" w:rsidRDefault="0093023E">
      <w:pPr>
        <w:spacing w:after="0"/>
      </w:pPr>
      <w:r>
        <w:separator/>
      </w:r>
    </w:p>
  </w:footnote>
  <w:footnote w:type="continuationSeparator" w:id="0">
    <w:p w14:paraId="7FAFC5A6" w14:textId="77777777" w:rsidR="0093023E" w:rsidRDefault="009302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ECD7448"/>
    <w:multiLevelType w:val="multilevel"/>
    <w:tmpl w:val="5F8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C03DC"/>
    <w:multiLevelType w:val="multilevel"/>
    <w:tmpl w:val="63F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66488"/>
    <w:multiLevelType w:val="multilevel"/>
    <w:tmpl w:val="FB9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F7239"/>
    <w:multiLevelType w:val="multilevel"/>
    <w:tmpl w:val="9B2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077B5"/>
    <w:multiLevelType w:val="hybridMultilevel"/>
    <w:tmpl w:val="487C465C"/>
    <w:lvl w:ilvl="0" w:tplc="4009000B">
      <w:start w:val="1"/>
      <w:numFmt w:val="bullet"/>
      <w:lvlText w:val=""/>
      <w:lvlJc w:val="left"/>
      <w:pPr>
        <w:ind w:left="790" w:hanging="360"/>
      </w:pPr>
      <w:rPr>
        <w:rFonts w:ascii="Wingdings" w:hAnsi="Wingdings"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11" w15:restartNumberingAfterBreak="0">
    <w:nsid w:val="544A6486"/>
    <w:multiLevelType w:val="multilevel"/>
    <w:tmpl w:val="724A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20ED9"/>
    <w:multiLevelType w:val="multilevel"/>
    <w:tmpl w:val="BA9A1B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22C6099"/>
    <w:multiLevelType w:val="multilevel"/>
    <w:tmpl w:val="449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5"/>
  </w:num>
  <w:num w:numId="2" w16cid:durableId="1030958272">
    <w:abstractNumId w:val="3"/>
  </w:num>
  <w:num w:numId="3" w16cid:durableId="1778328983">
    <w:abstractNumId w:val="2"/>
  </w:num>
  <w:num w:numId="4" w16cid:durableId="1444959339">
    <w:abstractNumId w:val="4"/>
  </w:num>
  <w:num w:numId="5" w16cid:durableId="993068563">
    <w:abstractNumId w:val="1"/>
  </w:num>
  <w:num w:numId="6" w16cid:durableId="604122146">
    <w:abstractNumId w:val="0"/>
  </w:num>
  <w:num w:numId="7" w16cid:durableId="918297220">
    <w:abstractNumId w:val="13"/>
  </w:num>
  <w:num w:numId="8" w16cid:durableId="1504978970">
    <w:abstractNumId w:val="9"/>
  </w:num>
  <w:num w:numId="9" w16cid:durableId="388457921">
    <w:abstractNumId w:val="8"/>
  </w:num>
  <w:num w:numId="10" w16cid:durableId="558634586">
    <w:abstractNumId w:val="11"/>
  </w:num>
  <w:num w:numId="11" w16cid:durableId="71512805">
    <w:abstractNumId w:val="6"/>
  </w:num>
  <w:num w:numId="12" w16cid:durableId="1921868419">
    <w:abstractNumId w:val="7"/>
  </w:num>
  <w:num w:numId="13" w16cid:durableId="888734875">
    <w:abstractNumId w:val="12"/>
  </w:num>
  <w:num w:numId="14" w16cid:durableId="167969118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2572"/>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E5122"/>
    <w:rsid w:val="000F44DB"/>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538C"/>
    <w:rsid w:val="002144B6"/>
    <w:rsid w:val="002322AB"/>
    <w:rsid w:val="0023431D"/>
    <w:rsid w:val="0027580D"/>
    <w:rsid w:val="00281740"/>
    <w:rsid w:val="00290249"/>
    <w:rsid w:val="0029639D"/>
    <w:rsid w:val="002A04D1"/>
    <w:rsid w:val="002A1AD6"/>
    <w:rsid w:val="002C2942"/>
    <w:rsid w:val="002C5024"/>
    <w:rsid w:val="002E4277"/>
    <w:rsid w:val="002E4E6A"/>
    <w:rsid w:val="002F72D9"/>
    <w:rsid w:val="00310D58"/>
    <w:rsid w:val="0031365B"/>
    <w:rsid w:val="00326F90"/>
    <w:rsid w:val="0032718A"/>
    <w:rsid w:val="00327750"/>
    <w:rsid w:val="00342177"/>
    <w:rsid w:val="00385D4C"/>
    <w:rsid w:val="003944C8"/>
    <w:rsid w:val="00394B02"/>
    <w:rsid w:val="003A1104"/>
    <w:rsid w:val="003A4D89"/>
    <w:rsid w:val="003C7940"/>
    <w:rsid w:val="004003B4"/>
    <w:rsid w:val="00420CE6"/>
    <w:rsid w:val="00447C84"/>
    <w:rsid w:val="0047076C"/>
    <w:rsid w:val="0048124C"/>
    <w:rsid w:val="00482F5C"/>
    <w:rsid w:val="0048592E"/>
    <w:rsid w:val="004A1C5D"/>
    <w:rsid w:val="004B3967"/>
    <w:rsid w:val="004B7043"/>
    <w:rsid w:val="004C0FDA"/>
    <w:rsid w:val="004C2088"/>
    <w:rsid w:val="004C5019"/>
    <w:rsid w:val="004D62F1"/>
    <w:rsid w:val="004E40A4"/>
    <w:rsid w:val="004F1CB8"/>
    <w:rsid w:val="00506E3E"/>
    <w:rsid w:val="005113B0"/>
    <w:rsid w:val="00514B03"/>
    <w:rsid w:val="00536A0E"/>
    <w:rsid w:val="00564ADC"/>
    <w:rsid w:val="00570ED6"/>
    <w:rsid w:val="00593318"/>
    <w:rsid w:val="00597D80"/>
    <w:rsid w:val="005A0D46"/>
    <w:rsid w:val="005B1A92"/>
    <w:rsid w:val="005C6DB6"/>
    <w:rsid w:val="005D49E3"/>
    <w:rsid w:val="005D4D7F"/>
    <w:rsid w:val="005F3750"/>
    <w:rsid w:val="00615E20"/>
    <w:rsid w:val="006363D2"/>
    <w:rsid w:val="00650248"/>
    <w:rsid w:val="006651BC"/>
    <w:rsid w:val="006653B4"/>
    <w:rsid w:val="00675264"/>
    <w:rsid w:val="006A6C7F"/>
    <w:rsid w:val="006D10A3"/>
    <w:rsid w:val="00705CD8"/>
    <w:rsid w:val="00714C34"/>
    <w:rsid w:val="00740EA4"/>
    <w:rsid w:val="0075592E"/>
    <w:rsid w:val="00763D05"/>
    <w:rsid w:val="00774BAC"/>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A266E"/>
    <w:rsid w:val="008A2773"/>
    <w:rsid w:val="008C66ED"/>
    <w:rsid w:val="008D6406"/>
    <w:rsid w:val="008E02F1"/>
    <w:rsid w:val="008E4E75"/>
    <w:rsid w:val="00901CF0"/>
    <w:rsid w:val="009159F9"/>
    <w:rsid w:val="009263F7"/>
    <w:rsid w:val="0093023E"/>
    <w:rsid w:val="0093613B"/>
    <w:rsid w:val="009371D9"/>
    <w:rsid w:val="00962E53"/>
    <w:rsid w:val="00963192"/>
    <w:rsid w:val="00983074"/>
    <w:rsid w:val="00994193"/>
    <w:rsid w:val="009A04AC"/>
    <w:rsid w:val="009B0856"/>
    <w:rsid w:val="009B139B"/>
    <w:rsid w:val="009B6AC2"/>
    <w:rsid w:val="009D1942"/>
    <w:rsid w:val="009F3A9B"/>
    <w:rsid w:val="009F66F0"/>
    <w:rsid w:val="00A0789A"/>
    <w:rsid w:val="00A204AF"/>
    <w:rsid w:val="00A82D3E"/>
    <w:rsid w:val="00A83858"/>
    <w:rsid w:val="00A94BE1"/>
    <w:rsid w:val="00AA1D8D"/>
    <w:rsid w:val="00AB6BAC"/>
    <w:rsid w:val="00AC419B"/>
    <w:rsid w:val="00AC4D23"/>
    <w:rsid w:val="00AD19E5"/>
    <w:rsid w:val="00AF51B7"/>
    <w:rsid w:val="00AF6EF8"/>
    <w:rsid w:val="00B127EA"/>
    <w:rsid w:val="00B41540"/>
    <w:rsid w:val="00B4246D"/>
    <w:rsid w:val="00B4389E"/>
    <w:rsid w:val="00B47730"/>
    <w:rsid w:val="00B53397"/>
    <w:rsid w:val="00B575BD"/>
    <w:rsid w:val="00B74BBD"/>
    <w:rsid w:val="00B82458"/>
    <w:rsid w:val="00B915C7"/>
    <w:rsid w:val="00B93B3A"/>
    <w:rsid w:val="00B9548E"/>
    <w:rsid w:val="00BC3AC4"/>
    <w:rsid w:val="00BE4752"/>
    <w:rsid w:val="00BE7F36"/>
    <w:rsid w:val="00BF12A9"/>
    <w:rsid w:val="00C0268B"/>
    <w:rsid w:val="00C05F29"/>
    <w:rsid w:val="00C201AE"/>
    <w:rsid w:val="00C20DB2"/>
    <w:rsid w:val="00C239DC"/>
    <w:rsid w:val="00C335B3"/>
    <w:rsid w:val="00C370AD"/>
    <w:rsid w:val="00C50F93"/>
    <w:rsid w:val="00C52596"/>
    <w:rsid w:val="00C54786"/>
    <w:rsid w:val="00C56C41"/>
    <w:rsid w:val="00C662F5"/>
    <w:rsid w:val="00C7418D"/>
    <w:rsid w:val="00C819A2"/>
    <w:rsid w:val="00C85E7D"/>
    <w:rsid w:val="00CB0664"/>
    <w:rsid w:val="00CB58BF"/>
    <w:rsid w:val="00CE5979"/>
    <w:rsid w:val="00D15D22"/>
    <w:rsid w:val="00D21DC3"/>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E355B"/>
    <w:rsid w:val="00EE6647"/>
    <w:rsid w:val="00F0101F"/>
    <w:rsid w:val="00F203E7"/>
    <w:rsid w:val="00F4209E"/>
    <w:rsid w:val="00F43708"/>
    <w:rsid w:val="00F559DD"/>
    <w:rsid w:val="00F77E4C"/>
    <w:rsid w:val="00F907D4"/>
    <w:rsid w:val="00FA15BD"/>
    <w:rsid w:val="00FA44A2"/>
    <w:rsid w:val="00FC693F"/>
    <w:rsid w:val="00FC7DBC"/>
    <w:rsid w:val="00FD0EB1"/>
    <w:rsid w:val="00FE5A92"/>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7</cp:revision>
  <cp:lastPrinted>2026-03-23T09:48:00Z</cp:lastPrinted>
  <dcterms:created xsi:type="dcterms:W3CDTF">2026-03-11T11:31:00Z</dcterms:created>
  <dcterms:modified xsi:type="dcterms:W3CDTF">2026-03-23T09:51:00Z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