
<file path=[Content_Types].xml><?xml version="1.0" encoding="utf-8"?>
<Types xmlns="http://schemas.openxmlformats.org/package/2006/content-types">
  <Default Extension="png" ContentType="image/png"/>
  <Default Extension="rels" ContentType="application/vnd.openxmlformats-package.relationships+xml"/>
  <Default Extension="webp" ContentType="image/webp"/>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E9248C" w14:textId="20D2FACC" w:rsidR="00B4389E" w:rsidRDefault="008716AD">
      <w:pPr>
        <w:jc w:val="center"/>
        <w:rPr>
          <w:rFonts w:ascii="Times New Roman" w:hAnsi="Times New Roman" w:cs="Times New Roman"/>
        </w:rPr>
      </w:pPr>
      <w:r w:rsidRPr="008716AD">
        <w:rPr>
          <w:rFonts w:ascii="Times New Roman" w:hAnsi="Times New Roman" w:cs="Times New Roman"/>
          <w:b/>
          <w:sz w:val="48"/>
        </w:rPr>
        <w:t>Deep Learning for Image and Video Data Analysis</w:t>
      </w:r>
      <w:r w:rsidRPr="008716AD">
        <w:rPr>
          <w:rFonts w:ascii="Times New Roman" w:hAnsi="Times New Roman" w:cs="Times New Roman"/>
          <w:b/>
          <w:sz w:val="48"/>
        </w:rPr>
        <w:t xml:space="preserve"> </w:t>
      </w:r>
    </w:p>
    <w:p w14:paraId="4C2BD105" w14:textId="4EB05A2F" w:rsidR="00B4389E" w:rsidRDefault="00000000">
      <w:pPr>
        <w:spacing w:after="100"/>
        <w:jc w:val="center"/>
        <w:rPr>
          <w:rFonts w:ascii="Times New Roman" w:hAnsi="Times New Roman" w:cs="Times New Roman"/>
        </w:rPr>
      </w:pPr>
      <w:r>
        <w:rPr>
          <w:rFonts w:ascii="Times New Roman" w:hAnsi="Times New Roman" w:cs="Times New Roman"/>
          <w:b/>
          <w:sz w:val="24"/>
        </w:rPr>
        <w:t xml:space="preserve">A </w:t>
      </w:r>
      <w:r w:rsidR="00D15D22">
        <w:rPr>
          <w:rFonts w:ascii="Times New Roman" w:hAnsi="Times New Roman" w:cs="Times New Roman"/>
          <w:b/>
          <w:sz w:val="24"/>
        </w:rPr>
        <w:t>Research</w:t>
      </w:r>
      <w:r>
        <w:rPr>
          <w:rFonts w:ascii="Times New Roman" w:hAnsi="Times New Roman" w:cs="Times New Roman"/>
          <w:b/>
          <w:sz w:val="24"/>
        </w:rPr>
        <w:t xml:space="preserve"> Report</w:t>
      </w:r>
    </w:p>
    <w:p w14:paraId="47FE9591" w14:textId="77777777" w:rsidR="00B4389E" w:rsidRDefault="00000000">
      <w:pPr>
        <w:spacing w:after="0"/>
        <w:jc w:val="center"/>
        <w:rPr>
          <w:rFonts w:ascii="Times New Roman" w:hAnsi="Times New Roman" w:cs="Times New Roman"/>
        </w:rPr>
      </w:pPr>
      <w:r>
        <w:rPr>
          <w:rFonts w:ascii="Times New Roman" w:hAnsi="Times New Roman" w:cs="Times New Roman"/>
          <w:sz w:val="24"/>
        </w:rPr>
        <w:t>Submitted in partial fulfillment of the</w:t>
      </w:r>
    </w:p>
    <w:p w14:paraId="0CBCB2F8" w14:textId="77777777" w:rsidR="00B4389E" w:rsidRDefault="00000000">
      <w:pPr>
        <w:jc w:val="center"/>
        <w:rPr>
          <w:rFonts w:ascii="Times New Roman" w:hAnsi="Times New Roman" w:cs="Times New Roman"/>
        </w:rPr>
      </w:pPr>
      <w:r>
        <w:rPr>
          <w:rFonts w:ascii="Times New Roman" w:hAnsi="Times New Roman" w:cs="Times New Roman"/>
          <w:sz w:val="24"/>
        </w:rPr>
        <w:t>Requirements for the award of the Degree of</w:t>
      </w:r>
    </w:p>
    <w:p w14:paraId="3E2A9F06" w14:textId="559F27C7" w:rsidR="00B4389E" w:rsidRDefault="00D15D22">
      <w:pPr>
        <w:jc w:val="center"/>
        <w:rPr>
          <w:rFonts w:ascii="Times New Roman" w:hAnsi="Times New Roman" w:cs="Times New Roman"/>
        </w:rPr>
      </w:pPr>
      <w:r>
        <w:rPr>
          <w:rFonts w:ascii="Times New Roman" w:hAnsi="Times New Roman" w:cs="Times New Roman"/>
          <w:b/>
          <w:sz w:val="28"/>
        </w:rPr>
        <w:t>MSATER OF SCIENCE (INFORMATION TECHNOLOGY)</w:t>
      </w:r>
    </w:p>
    <w:p w14:paraId="0423753C" w14:textId="77777777" w:rsidR="00B4389E" w:rsidRDefault="00000000">
      <w:pPr>
        <w:jc w:val="center"/>
        <w:rPr>
          <w:rFonts w:ascii="Times New Roman" w:hAnsi="Times New Roman" w:cs="Times New Roman"/>
        </w:rPr>
      </w:pPr>
      <w:r>
        <w:rPr>
          <w:rFonts w:ascii="Times New Roman" w:hAnsi="Times New Roman" w:cs="Times New Roman"/>
          <w:b/>
          <w:sz w:val="24"/>
        </w:rPr>
        <w:t>By</w:t>
      </w:r>
    </w:p>
    <w:p w14:paraId="5F554048" w14:textId="644D566D" w:rsidR="00B4389E" w:rsidRDefault="009C1364">
      <w:pPr>
        <w:spacing w:after="0"/>
        <w:jc w:val="center"/>
        <w:rPr>
          <w:rFonts w:ascii="Times New Roman" w:hAnsi="Times New Roman" w:cs="Times New Roman"/>
          <w:sz w:val="30"/>
          <w:szCs w:val="30"/>
        </w:rPr>
      </w:pPr>
      <w:r>
        <w:rPr>
          <w:rFonts w:ascii="Times New Roman" w:hAnsi="Times New Roman" w:cs="Times New Roman"/>
          <w:sz w:val="30"/>
          <w:szCs w:val="30"/>
        </w:rPr>
        <w:t>Amaan Jabbar Sayyed</w:t>
      </w:r>
    </w:p>
    <w:p w14:paraId="649000EA" w14:textId="509FA88D" w:rsidR="00B4389E" w:rsidRDefault="00D15D22">
      <w:pPr>
        <w:jc w:val="center"/>
        <w:rPr>
          <w:rFonts w:ascii="Times New Roman" w:hAnsi="Times New Roman" w:cs="Times New Roman"/>
        </w:rPr>
      </w:pPr>
      <w:r>
        <w:rPr>
          <w:rFonts w:ascii="Times New Roman" w:hAnsi="Times New Roman" w:cs="Times New Roman"/>
          <w:sz w:val="30"/>
        </w:rPr>
        <w:t>Roll Number: 8</w:t>
      </w:r>
      <w:r w:rsidR="009C1364">
        <w:rPr>
          <w:rFonts w:ascii="Times New Roman" w:hAnsi="Times New Roman" w:cs="Times New Roman"/>
          <w:sz w:val="30"/>
        </w:rPr>
        <w:t>1</w:t>
      </w:r>
      <w:r w:rsidR="0070155A">
        <w:rPr>
          <w:rFonts w:ascii="Times New Roman" w:hAnsi="Times New Roman" w:cs="Times New Roman"/>
          <w:sz w:val="30"/>
        </w:rPr>
        <w:t>1</w:t>
      </w:r>
    </w:p>
    <w:p w14:paraId="03800D65" w14:textId="77777777" w:rsidR="00B4389E" w:rsidRDefault="00000000">
      <w:pPr>
        <w:spacing w:after="0"/>
        <w:jc w:val="center"/>
        <w:rPr>
          <w:rFonts w:ascii="Times New Roman" w:hAnsi="Times New Roman" w:cs="Times New Roman"/>
        </w:rPr>
      </w:pPr>
      <w:r>
        <w:rPr>
          <w:rFonts w:ascii="Times New Roman" w:hAnsi="Times New Roman" w:cs="Times New Roman"/>
          <w:b/>
          <w:sz w:val="26"/>
        </w:rPr>
        <w:t>Under the esteemed guidance of</w:t>
      </w:r>
    </w:p>
    <w:p w14:paraId="628E7CE2" w14:textId="332104FC" w:rsidR="00B4389E" w:rsidRDefault="0023431D">
      <w:pPr>
        <w:jc w:val="center"/>
        <w:rPr>
          <w:rFonts w:ascii="Times New Roman" w:hAnsi="Times New Roman" w:cs="Times New Roman"/>
        </w:rPr>
      </w:pPr>
      <w:r>
        <w:rPr>
          <w:rFonts w:ascii="Times New Roman" w:hAnsi="Times New Roman" w:cs="Times New Roman"/>
          <w:b/>
          <w:sz w:val="30"/>
        </w:rPr>
        <w:t>M</w:t>
      </w:r>
      <w:r w:rsidR="00D15D22">
        <w:rPr>
          <w:rFonts w:ascii="Times New Roman" w:hAnsi="Times New Roman" w:cs="Times New Roman"/>
          <w:b/>
          <w:sz w:val="30"/>
        </w:rPr>
        <w:t>s</w:t>
      </w:r>
      <w:r>
        <w:rPr>
          <w:rFonts w:ascii="Times New Roman" w:hAnsi="Times New Roman" w:cs="Times New Roman"/>
          <w:b/>
          <w:sz w:val="30"/>
        </w:rPr>
        <w:t xml:space="preserve">. </w:t>
      </w:r>
      <w:r w:rsidR="00D15D22">
        <w:rPr>
          <w:rFonts w:ascii="Times New Roman" w:hAnsi="Times New Roman" w:cs="Times New Roman"/>
          <w:b/>
          <w:sz w:val="30"/>
        </w:rPr>
        <w:t>K</w:t>
      </w:r>
      <w:r w:rsidR="006651BC">
        <w:rPr>
          <w:rFonts w:ascii="Times New Roman" w:hAnsi="Times New Roman" w:cs="Times New Roman"/>
          <w:b/>
          <w:sz w:val="30"/>
        </w:rPr>
        <w:t>irti Yadav</w:t>
      </w:r>
    </w:p>
    <w:p w14:paraId="0F59D5DA" w14:textId="77777777" w:rsidR="00B4389E" w:rsidRDefault="00000000">
      <w:pPr>
        <w:spacing w:after="100"/>
        <w:jc w:val="center"/>
        <w:rPr>
          <w:rFonts w:ascii="Times New Roman" w:hAnsi="Times New Roman" w:cs="Times New Roman"/>
          <w:b/>
          <w:sz w:val="28"/>
        </w:rPr>
      </w:pPr>
      <w:r>
        <w:rPr>
          <w:rFonts w:ascii="Times New Roman" w:hAnsi="Times New Roman" w:cs="Times New Roman"/>
          <w:b/>
          <w:sz w:val="28"/>
        </w:rPr>
        <w:t>Designation</w:t>
      </w:r>
    </w:p>
    <w:p w14:paraId="046DC751" w14:textId="77777777" w:rsidR="00B4389E" w:rsidRDefault="00000000">
      <w:pPr>
        <w:spacing w:after="100"/>
        <w:jc w:val="center"/>
        <w:rPr>
          <w:rFonts w:ascii="Times New Roman" w:hAnsi="Times New Roman" w:cs="Times New Roman"/>
          <w:b/>
          <w:sz w:val="28"/>
        </w:rPr>
      </w:pPr>
      <w:r>
        <w:rPr>
          <w:rFonts w:ascii="Times New Roman" w:eastAsia="Times New Roman" w:hAnsi="Times New Roman" w:cs="Times New Roman"/>
          <w:b/>
          <w:noProof/>
          <w:color w:val="000000"/>
          <w:sz w:val="27"/>
          <w:szCs w:val="27"/>
        </w:rPr>
        <w:drawing>
          <wp:inline distT="0" distB="0" distL="0" distR="0" wp14:anchorId="086AF938" wp14:editId="0AE783D5">
            <wp:extent cx="1708150" cy="1440180"/>
            <wp:effectExtent l="0" t="0" r="0" b="7620"/>
            <wp:docPr id="145114748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1147487" name="Picture 3"/>
                    <pic:cNvPicPr>
                      <a:picLocks noChangeAspect="1"/>
                    </pic:cNvPicPr>
                  </pic:nvPicPr>
                  <pic:blipFill>
                    <a:blip r:embed="rId9">
                      <a:extLst>
                        <a:ext uri="{28A0092B-C50C-407E-A947-70E740481C1C}">
                          <a14:useLocalDpi xmlns:a14="http://schemas.microsoft.com/office/drawing/2010/main" val="0"/>
                        </a:ext>
                      </a:extLst>
                    </a:blip>
                    <a:stretch>
                      <a:fillRect/>
                    </a:stretch>
                  </pic:blipFill>
                  <pic:spPr>
                    <a:xfrm>
                      <a:off x="0" y="0"/>
                      <a:ext cx="1708150" cy="1440180"/>
                    </a:xfrm>
                    <a:prstGeom prst="rect">
                      <a:avLst/>
                    </a:prstGeom>
                  </pic:spPr>
                </pic:pic>
              </a:graphicData>
            </a:graphic>
          </wp:inline>
        </w:drawing>
      </w:r>
    </w:p>
    <w:p w14:paraId="02842DF8" w14:textId="77777777" w:rsidR="00B4389E" w:rsidRDefault="00000000">
      <w:pPr>
        <w:spacing w:after="100"/>
        <w:jc w:val="center"/>
        <w:rPr>
          <w:rFonts w:ascii="Times New Roman" w:hAnsi="Times New Roman" w:cs="Times New Roman"/>
        </w:rPr>
      </w:pPr>
      <w:r>
        <w:rPr>
          <w:rFonts w:ascii="Times New Roman" w:hAnsi="Times New Roman" w:cs="Times New Roman"/>
          <w:b/>
          <w:sz w:val="24"/>
        </w:rPr>
        <w:t>DEPARTMENT OF INFORMATION TECHNOLOGY</w:t>
      </w:r>
    </w:p>
    <w:p w14:paraId="23E437C5" w14:textId="77777777" w:rsidR="00B4389E" w:rsidRDefault="00000000">
      <w:pPr>
        <w:spacing w:after="0"/>
        <w:jc w:val="center"/>
        <w:rPr>
          <w:rFonts w:ascii="Times New Roman" w:hAnsi="Times New Roman" w:cs="Times New Roman"/>
          <w:b/>
          <w:sz w:val="28"/>
        </w:rPr>
      </w:pPr>
      <w:r>
        <w:rPr>
          <w:rFonts w:ascii="Times New Roman" w:hAnsi="Times New Roman" w:cs="Times New Roman"/>
          <w:b/>
          <w:sz w:val="28"/>
        </w:rPr>
        <w:t>SHRI RAJASTHANI SEVA SANGH’S</w:t>
      </w:r>
    </w:p>
    <w:p w14:paraId="053C4EA6" w14:textId="77777777" w:rsidR="00B4389E" w:rsidRDefault="00000000">
      <w:pPr>
        <w:spacing w:after="100"/>
        <w:jc w:val="center"/>
        <w:rPr>
          <w:rFonts w:ascii="Times New Roman" w:hAnsi="Times New Roman" w:cs="Times New Roman"/>
          <w:b/>
          <w:sz w:val="28"/>
        </w:rPr>
      </w:pPr>
      <w:r>
        <w:rPr>
          <w:rFonts w:ascii="Times New Roman" w:hAnsi="Times New Roman" w:cs="Times New Roman"/>
          <w:b/>
          <w:sz w:val="28"/>
        </w:rPr>
        <w:t>SMT.PARMESHWARIDEVI DURGADUTT TIBERWALA LIONS JUHU COLLEGE OF ARTS, COMMERCE &amp; SCIENCE</w:t>
      </w:r>
    </w:p>
    <w:p w14:paraId="75A1E4C2" w14:textId="77777777" w:rsidR="00B4389E" w:rsidRDefault="00000000">
      <w:pPr>
        <w:spacing w:after="40"/>
        <w:jc w:val="center"/>
        <w:rPr>
          <w:rFonts w:ascii="Times New Roman" w:hAnsi="Times New Roman" w:cs="Times New Roman"/>
          <w:b/>
          <w:i/>
          <w:sz w:val="24"/>
        </w:rPr>
      </w:pPr>
      <w:r>
        <w:rPr>
          <w:rFonts w:ascii="Times New Roman" w:hAnsi="Times New Roman" w:cs="Times New Roman"/>
          <w:b/>
          <w:i/>
          <w:sz w:val="24"/>
        </w:rPr>
        <w:t>(Affiliated to University of Mumbai)</w:t>
      </w:r>
    </w:p>
    <w:p w14:paraId="1F551978" w14:textId="3FDFDD77" w:rsidR="0023431D" w:rsidRDefault="0023431D">
      <w:pPr>
        <w:spacing w:after="40"/>
        <w:jc w:val="center"/>
        <w:rPr>
          <w:rFonts w:ascii="Times New Roman" w:hAnsi="Times New Roman" w:cs="Times New Roman"/>
        </w:rPr>
      </w:pPr>
      <w:r>
        <w:rPr>
          <w:rFonts w:ascii="Times New Roman" w:hAnsi="Times New Roman" w:cs="Times New Roman"/>
          <w:b/>
          <w:i/>
          <w:sz w:val="24"/>
        </w:rPr>
        <w:t>(Autonomous)</w:t>
      </w:r>
    </w:p>
    <w:p w14:paraId="5ED1D7FE" w14:textId="77777777" w:rsidR="00B4389E" w:rsidRDefault="00000000">
      <w:pPr>
        <w:spacing w:after="40"/>
        <w:jc w:val="center"/>
        <w:rPr>
          <w:rFonts w:ascii="Times New Roman" w:hAnsi="Times New Roman" w:cs="Times New Roman"/>
        </w:rPr>
      </w:pPr>
      <w:r>
        <w:rPr>
          <w:rFonts w:ascii="Times New Roman" w:hAnsi="Times New Roman" w:cs="Times New Roman"/>
          <w:b/>
          <w:sz w:val="24"/>
        </w:rPr>
        <w:t xml:space="preserve">JB NAGAR, ANDHERI EAST, MUMBAI MAHARASHTRA </w:t>
      </w:r>
      <w:r>
        <w:rPr>
          <w:rFonts w:ascii="Times New Roman" w:hAnsi="Times New Roman" w:cs="Times New Roman"/>
          <w:bCs/>
          <w:sz w:val="24"/>
        </w:rPr>
        <w:t xml:space="preserve">- </w:t>
      </w:r>
      <w:r>
        <w:rPr>
          <w:rFonts w:ascii="Times New Roman" w:hAnsi="Times New Roman" w:cs="Times New Roman"/>
          <w:b/>
          <w:sz w:val="24"/>
        </w:rPr>
        <w:t>400059</w:t>
      </w:r>
    </w:p>
    <w:p w14:paraId="33580C4F" w14:textId="028F35CB" w:rsidR="00B4389E" w:rsidRDefault="00000000">
      <w:pPr>
        <w:spacing w:after="40"/>
        <w:jc w:val="center"/>
        <w:rPr>
          <w:rFonts w:ascii="Times New Roman" w:hAnsi="Times New Roman" w:cs="Times New Roman"/>
          <w:b/>
          <w:sz w:val="24"/>
        </w:rPr>
      </w:pPr>
      <w:r>
        <w:rPr>
          <w:rFonts w:ascii="Times New Roman" w:hAnsi="Times New Roman" w:cs="Times New Roman"/>
          <w:b/>
          <w:sz w:val="24"/>
        </w:rPr>
        <w:t>202</w:t>
      </w:r>
      <w:r w:rsidR="00D15D22">
        <w:rPr>
          <w:rFonts w:ascii="Times New Roman" w:hAnsi="Times New Roman" w:cs="Times New Roman"/>
          <w:b/>
          <w:sz w:val="24"/>
        </w:rPr>
        <w:t>5</w:t>
      </w:r>
      <w:r>
        <w:rPr>
          <w:rFonts w:ascii="Times New Roman" w:hAnsi="Times New Roman" w:cs="Times New Roman"/>
          <w:b/>
          <w:sz w:val="24"/>
        </w:rPr>
        <w:t xml:space="preserve"> </w:t>
      </w:r>
      <w:r>
        <w:rPr>
          <w:rFonts w:ascii="Times New Roman" w:hAnsi="Times New Roman" w:cs="Times New Roman"/>
          <w:bCs/>
          <w:sz w:val="24"/>
        </w:rPr>
        <w:t xml:space="preserve">- </w:t>
      </w:r>
      <w:r>
        <w:rPr>
          <w:rFonts w:ascii="Times New Roman" w:hAnsi="Times New Roman" w:cs="Times New Roman"/>
          <w:b/>
          <w:sz w:val="24"/>
        </w:rPr>
        <w:t>2</w:t>
      </w:r>
      <w:r w:rsidR="00D15D22">
        <w:rPr>
          <w:rFonts w:ascii="Times New Roman" w:hAnsi="Times New Roman" w:cs="Times New Roman"/>
          <w:b/>
          <w:sz w:val="24"/>
        </w:rPr>
        <w:t>6</w:t>
      </w:r>
    </w:p>
    <w:p w14:paraId="0C649916" w14:textId="55C5D46F" w:rsidR="00B4246D" w:rsidRPr="00B4246D" w:rsidRDefault="00000000" w:rsidP="00D15D22">
      <w:pPr>
        <w:jc w:val="center"/>
        <w:rPr>
          <w:rFonts w:ascii="Times New Roman" w:eastAsia="SimSun" w:hAnsi="Times New Roman" w:cs="Times New Roman"/>
          <w:b/>
          <w:bCs/>
          <w:sz w:val="24"/>
          <w:szCs w:val="24"/>
        </w:rPr>
      </w:pPr>
      <w:r>
        <w:rPr>
          <w:rFonts w:ascii="Times New Roman" w:hAnsi="Times New Roman" w:cs="Times New Roman"/>
          <w:b/>
          <w:sz w:val="24"/>
        </w:rPr>
        <w:br w:type="page"/>
      </w:r>
    </w:p>
    <w:tbl>
      <w:tblPr>
        <w:tblStyle w:val="TableGrid"/>
        <w:tblpPr w:leftFromText="180" w:rightFromText="180" w:vertAnchor="text" w:horzAnchor="margin" w:tblpXSpec="center" w:tblpY="673"/>
        <w:tblW w:w="9591" w:type="dxa"/>
        <w:tblLook w:val="04A0" w:firstRow="1" w:lastRow="0" w:firstColumn="1" w:lastColumn="0" w:noHBand="0" w:noVBand="1"/>
      </w:tblPr>
      <w:tblGrid>
        <w:gridCol w:w="1513"/>
        <w:gridCol w:w="6388"/>
        <w:gridCol w:w="1690"/>
      </w:tblGrid>
      <w:tr w:rsidR="00607692" w14:paraId="3A800A46" w14:textId="77777777" w:rsidTr="00607692">
        <w:trPr>
          <w:trHeight w:val="900"/>
        </w:trPr>
        <w:tc>
          <w:tcPr>
            <w:tcW w:w="1513" w:type="dxa"/>
          </w:tcPr>
          <w:p w14:paraId="134A7CC5" w14:textId="77777777" w:rsidR="00607692" w:rsidRDefault="00607692" w:rsidP="00806265">
            <w:pPr>
              <w:rPr>
                <w:rFonts w:ascii="Times New Roman" w:eastAsia="SimSun" w:hAnsi="Times New Roman" w:cs="Times New Roman"/>
                <w:b/>
                <w:bCs/>
                <w:sz w:val="24"/>
                <w:szCs w:val="24"/>
              </w:rPr>
            </w:pPr>
            <w:r>
              <w:rPr>
                <w:rFonts w:ascii="Times New Roman" w:eastAsia="SimSun" w:hAnsi="Times New Roman" w:cs="Times New Roman"/>
                <w:b/>
                <w:bCs/>
                <w:sz w:val="24"/>
                <w:szCs w:val="24"/>
              </w:rPr>
              <w:lastRenderedPageBreak/>
              <w:t>Sr. No.</w:t>
            </w:r>
          </w:p>
        </w:tc>
        <w:tc>
          <w:tcPr>
            <w:tcW w:w="6388" w:type="dxa"/>
          </w:tcPr>
          <w:p w14:paraId="2BA13AEE" w14:textId="77777777" w:rsidR="00607692" w:rsidRDefault="00607692" w:rsidP="00806265">
            <w:pPr>
              <w:rPr>
                <w:rFonts w:ascii="Times New Roman" w:eastAsia="SimSun" w:hAnsi="Times New Roman" w:cs="Times New Roman"/>
                <w:b/>
                <w:bCs/>
                <w:sz w:val="24"/>
                <w:szCs w:val="24"/>
              </w:rPr>
            </w:pPr>
            <w:r>
              <w:rPr>
                <w:rFonts w:ascii="Times New Roman" w:eastAsia="SimSun" w:hAnsi="Times New Roman" w:cs="Times New Roman"/>
                <w:b/>
                <w:bCs/>
                <w:sz w:val="24"/>
                <w:szCs w:val="24"/>
              </w:rPr>
              <w:t>Contents</w:t>
            </w:r>
          </w:p>
        </w:tc>
        <w:tc>
          <w:tcPr>
            <w:tcW w:w="1690" w:type="dxa"/>
          </w:tcPr>
          <w:p w14:paraId="635E7A20" w14:textId="77777777" w:rsidR="00607692" w:rsidRDefault="00607692" w:rsidP="00806265">
            <w:pPr>
              <w:rPr>
                <w:rFonts w:ascii="Times New Roman" w:eastAsia="SimSun" w:hAnsi="Times New Roman" w:cs="Times New Roman"/>
                <w:b/>
                <w:bCs/>
                <w:sz w:val="24"/>
                <w:szCs w:val="24"/>
              </w:rPr>
            </w:pPr>
            <w:r>
              <w:rPr>
                <w:rFonts w:ascii="Times New Roman" w:eastAsia="SimSun" w:hAnsi="Times New Roman" w:cs="Times New Roman"/>
                <w:b/>
                <w:bCs/>
                <w:sz w:val="24"/>
                <w:szCs w:val="24"/>
              </w:rPr>
              <w:t>Page No.</w:t>
            </w:r>
          </w:p>
        </w:tc>
      </w:tr>
      <w:tr w:rsidR="00607692" w14:paraId="65B50BB0" w14:textId="77777777" w:rsidTr="00607692">
        <w:trPr>
          <w:trHeight w:val="884"/>
        </w:trPr>
        <w:tc>
          <w:tcPr>
            <w:tcW w:w="1513" w:type="dxa"/>
          </w:tcPr>
          <w:p w14:paraId="51D386DD" w14:textId="77777777" w:rsidR="00607692" w:rsidRPr="00447C84" w:rsidRDefault="00607692" w:rsidP="00806265">
            <w:pPr>
              <w:jc w:val="center"/>
              <w:rPr>
                <w:rFonts w:ascii="Times New Roman" w:eastAsia="SimSun" w:hAnsi="Times New Roman" w:cs="Times New Roman"/>
                <w:b/>
                <w:bCs/>
                <w:sz w:val="24"/>
                <w:szCs w:val="24"/>
              </w:rPr>
            </w:pPr>
            <w:r w:rsidRPr="00447C84">
              <w:rPr>
                <w:rFonts w:ascii="Times New Roman" w:eastAsia="SimSun" w:hAnsi="Times New Roman" w:cs="Times New Roman"/>
                <w:b/>
                <w:bCs/>
                <w:sz w:val="24"/>
                <w:szCs w:val="24"/>
              </w:rPr>
              <w:t>1</w:t>
            </w:r>
          </w:p>
        </w:tc>
        <w:tc>
          <w:tcPr>
            <w:tcW w:w="6388" w:type="dxa"/>
          </w:tcPr>
          <w:p w14:paraId="3AE9ABD2" w14:textId="77777777" w:rsidR="00607692" w:rsidRPr="00447C84" w:rsidRDefault="00607692" w:rsidP="00806265">
            <w:pPr>
              <w:rPr>
                <w:rFonts w:ascii="Times New Roman" w:eastAsia="SimSun" w:hAnsi="Times New Roman" w:cs="Times New Roman"/>
                <w:b/>
                <w:bCs/>
                <w:sz w:val="24"/>
                <w:szCs w:val="24"/>
              </w:rPr>
            </w:pPr>
            <w:r w:rsidRPr="00447C84">
              <w:rPr>
                <w:rFonts w:ascii="Times New Roman" w:eastAsia="SimSun" w:hAnsi="Times New Roman" w:cs="Times New Roman"/>
                <w:b/>
                <w:bCs/>
                <w:sz w:val="24"/>
                <w:szCs w:val="24"/>
              </w:rPr>
              <w:t>INTRODUCTION</w:t>
            </w:r>
          </w:p>
        </w:tc>
        <w:tc>
          <w:tcPr>
            <w:tcW w:w="1690" w:type="dxa"/>
          </w:tcPr>
          <w:p w14:paraId="31716178" w14:textId="77777777" w:rsidR="00607692" w:rsidRPr="009B0856" w:rsidRDefault="00607692" w:rsidP="00806265">
            <w:pPr>
              <w:jc w:val="center"/>
              <w:rPr>
                <w:rFonts w:ascii="Times New Roman" w:eastAsia="SimSun" w:hAnsi="Times New Roman" w:cs="Times New Roman"/>
                <w:b/>
                <w:bCs/>
                <w:sz w:val="24"/>
                <w:szCs w:val="24"/>
              </w:rPr>
            </w:pPr>
            <w:r>
              <w:rPr>
                <w:rFonts w:ascii="Times New Roman" w:eastAsia="SimSun" w:hAnsi="Times New Roman" w:cs="Times New Roman"/>
                <w:b/>
                <w:bCs/>
                <w:sz w:val="24"/>
                <w:szCs w:val="24"/>
              </w:rPr>
              <w:t>3</w:t>
            </w:r>
          </w:p>
        </w:tc>
      </w:tr>
      <w:tr w:rsidR="00607692" w14:paraId="309803A0" w14:textId="77777777" w:rsidTr="00607692">
        <w:trPr>
          <w:trHeight w:val="884"/>
        </w:trPr>
        <w:tc>
          <w:tcPr>
            <w:tcW w:w="1513" w:type="dxa"/>
          </w:tcPr>
          <w:p w14:paraId="3418FDCD" w14:textId="1910579A" w:rsidR="00607692" w:rsidRPr="00447C84" w:rsidRDefault="00607692" w:rsidP="00806265">
            <w:pPr>
              <w:jc w:val="center"/>
              <w:rPr>
                <w:rFonts w:ascii="Times New Roman" w:eastAsia="SimSun" w:hAnsi="Times New Roman" w:cs="Times New Roman"/>
                <w:b/>
                <w:bCs/>
                <w:sz w:val="24"/>
                <w:szCs w:val="24"/>
              </w:rPr>
            </w:pPr>
            <w:r>
              <w:rPr>
                <w:rFonts w:ascii="Times New Roman" w:eastAsia="SimSun" w:hAnsi="Times New Roman" w:cs="Times New Roman"/>
                <w:b/>
                <w:bCs/>
                <w:sz w:val="24"/>
                <w:szCs w:val="24"/>
              </w:rPr>
              <w:t>2</w:t>
            </w:r>
          </w:p>
        </w:tc>
        <w:tc>
          <w:tcPr>
            <w:tcW w:w="6388" w:type="dxa"/>
          </w:tcPr>
          <w:p w14:paraId="4C32F36F" w14:textId="77777777" w:rsidR="009C1364" w:rsidRPr="009C1364" w:rsidRDefault="009C1364" w:rsidP="009C1364">
            <w:pPr>
              <w:rPr>
                <w:rFonts w:ascii="Times New Roman" w:eastAsia="SimSun" w:hAnsi="Times New Roman" w:cs="Times New Roman"/>
                <w:b/>
                <w:bCs/>
                <w:sz w:val="24"/>
                <w:szCs w:val="24"/>
              </w:rPr>
            </w:pPr>
            <w:r w:rsidRPr="009C1364">
              <w:rPr>
                <w:rFonts w:ascii="Times New Roman" w:eastAsia="SimSun" w:hAnsi="Times New Roman" w:cs="Times New Roman"/>
                <w:b/>
                <w:bCs/>
                <w:sz w:val="24"/>
                <w:szCs w:val="24"/>
              </w:rPr>
              <w:t>Deep Learning Techniques for Image and Video Analysis</w:t>
            </w:r>
          </w:p>
          <w:p w14:paraId="3DCD7D69" w14:textId="28AB3C3F" w:rsidR="00607692" w:rsidRPr="00607692" w:rsidRDefault="00607692" w:rsidP="00806265">
            <w:pPr>
              <w:rPr>
                <w:rFonts w:ascii="Times New Roman" w:eastAsia="SimSun" w:hAnsi="Times New Roman" w:cs="Times New Roman"/>
                <w:b/>
                <w:bCs/>
                <w:sz w:val="24"/>
                <w:szCs w:val="24"/>
              </w:rPr>
            </w:pPr>
          </w:p>
        </w:tc>
        <w:tc>
          <w:tcPr>
            <w:tcW w:w="1690" w:type="dxa"/>
          </w:tcPr>
          <w:p w14:paraId="0F50FA1E" w14:textId="2BB19426" w:rsidR="00607692" w:rsidRPr="009B0856" w:rsidRDefault="00607692" w:rsidP="00806265">
            <w:pPr>
              <w:jc w:val="center"/>
              <w:rPr>
                <w:rFonts w:ascii="Times New Roman" w:eastAsia="SimSun" w:hAnsi="Times New Roman" w:cs="Times New Roman"/>
                <w:b/>
                <w:bCs/>
                <w:sz w:val="24"/>
                <w:szCs w:val="24"/>
              </w:rPr>
            </w:pPr>
            <w:r>
              <w:rPr>
                <w:rFonts w:ascii="Times New Roman" w:eastAsia="SimSun" w:hAnsi="Times New Roman" w:cs="Times New Roman"/>
                <w:b/>
                <w:bCs/>
                <w:sz w:val="24"/>
                <w:szCs w:val="24"/>
              </w:rPr>
              <w:t>4</w:t>
            </w:r>
          </w:p>
        </w:tc>
      </w:tr>
      <w:tr w:rsidR="00607692" w14:paraId="0693B8AA" w14:textId="77777777" w:rsidTr="00607692">
        <w:trPr>
          <w:trHeight w:val="900"/>
        </w:trPr>
        <w:tc>
          <w:tcPr>
            <w:tcW w:w="1513" w:type="dxa"/>
          </w:tcPr>
          <w:p w14:paraId="6125680D" w14:textId="54822B3A" w:rsidR="00607692" w:rsidRPr="00CE5979" w:rsidRDefault="008716AD" w:rsidP="00806265">
            <w:pPr>
              <w:jc w:val="center"/>
              <w:rPr>
                <w:rFonts w:ascii="Times New Roman" w:eastAsia="SimSun" w:hAnsi="Times New Roman" w:cs="Times New Roman"/>
                <w:b/>
                <w:bCs/>
                <w:sz w:val="24"/>
                <w:szCs w:val="24"/>
              </w:rPr>
            </w:pPr>
            <w:r>
              <w:rPr>
                <w:rFonts w:ascii="Times New Roman" w:eastAsia="SimSun" w:hAnsi="Times New Roman" w:cs="Times New Roman"/>
                <w:b/>
                <w:bCs/>
                <w:sz w:val="24"/>
                <w:szCs w:val="24"/>
              </w:rPr>
              <w:t>3</w:t>
            </w:r>
          </w:p>
        </w:tc>
        <w:tc>
          <w:tcPr>
            <w:tcW w:w="6388" w:type="dxa"/>
          </w:tcPr>
          <w:p w14:paraId="7315A1D2" w14:textId="0406512E" w:rsidR="00607692" w:rsidRPr="00607692" w:rsidRDefault="00607692" w:rsidP="00806265">
            <w:pPr>
              <w:rPr>
                <w:rFonts w:ascii="Times New Roman" w:eastAsia="SimSun" w:hAnsi="Times New Roman" w:cs="Times New Roman"/>
                <w:b/>
                <w:bCs/>
                <w:sz w:val="24"/>
                <w:szCs w:val="24"/>
              </w:rPr>
            </w:pPr>
            <w:r w:rsidRPr="00607692">
              <w:rPr>
                <w:rFonts w:ascii="Times New Roman" w:hAnsi="Times New Roman" w:cs="Times New Roman"/>
                <w:b/>
                <w:bCs/>
                <w:sz w:val="24"/>
                <w:szCs w:val="24"/>
              </w:rPr>
              <w:t>Applications of</w:t>
            </w:r>
            <w:r w:rsidR="008716AD" w:rsidRPr="009C1364">
              <w:rPr>
                <w:rFonts w:ascii="Times New Roman" w:hAnsi="Times New Roman" w:cs="Times New Roman"/>
                <w:sz w:val="40"/>
                <w:szCs w:val="40"/>
              </w:rPr>
              <w:t xml:space="preserve"> </w:t>
            </w:r>
            <w:r w:rsidR="008716AD" w:rsidRPr="008716AD">
              <w:rPr>
                <w:rFonts w:ascii="Times New Roman" w:hAnsi="Times New Roman" w:cs="Times New Roman"/>
                <w:b/>
                <w:bCs/>
                <w:sz w:val="24"/>
                <w:szCs w:val="24"/>
              </w:rPr>
              <w:t>Deep Learning in Image and Video Data</w:t>
            </w:r>
          </w:p>
        </w:tc>
        <w:tc>
          <w:tcPr>
            <w:tcW w:w="1690" w:type="dxa"/>
          </w:tcPr>
          <w:p w14:paraId="1FEDF319" w14:textId="2C830C0D" w:rsidR="00607692" w:rsidRPr="003A1104" w:rsidRDefault="008716AD" w:rsidP="00806265">
            <w:pPr>
              <w:jc w:val="center"/>
              <w:rPr>
                <w:rFonts w:ascii="Times New Roman" w:eastAsia="SimSun" w:hAnsi="Times New Roman" w:cs="Times New Roman"/>
                <w:b/>
                <w:bCs/>
                <w:sz w:val="24"/>
                <w:szCs w:val="24"/>
              </w:rPr>
            </w:pPr>
            <w:r>
              <w:rPr>
                <w:rFonts w:ascii="Times New Roman" w:eastAsia="SimSun" w:hAnsi="Times New Roman" w:cs="Times New Roman"/>
                <w:b/>
                <w:bCs/>
                <w:sz w:val="24"/>
                <w:szCs w:val="24"/>
              </w:rPr>
              <w:t>5</w:t>
            </w:r>
          </w:p>
        </w:tc>
      </w:tr>
      <w:tr w:rsidR="00607692" w14:paraId="1BC7CDA9" w14:textId="77777777" w:rsidTr="00607692">
        <w:trPr>
          <w:trHeight w:val="900"/>
        </w:trPr>
        <w:tc>
          <w:tcPr>
            <w:tcW w:w="1513" w:type="dxa"/>
          </w:tcPr>
          <w:p w14:paraId="6284734F" w14:textId="47FE1452" w:rsidR="00607692" w:rsidRPr="00CE5979" w:rsidRDefault="008716AD" w:rsidP="00806265">
            <w:pPr>
              <w:jc w:val="center"/>
              <w:rPr>
                <w:rFonts w:ascii="Times New Roman" w:eastAsia="SimSun" w:hAnsi="Times New Roman" w:cs="Times New Roman"/>
                <w:b/>
                <w:bCs/>
                <w:sz w:val="24"/>
                <w:szCs w:val="24"/>
              </w:rPr>
            </w:pPr>
            <w:r>
              <w:rPr>
                <w:rFonts w:ascii="Times New Roman" w:eastAsia="SimSun" w:hAnsi="Times New Roman" w:cs="Times New Roman"/>
                <w:b/>
                <w:bCs/>
                <w:sz w:val="24"/>
                <w:szCs w:val="24"/>
              </w:rPr>
              <w:t>4</w:t>
            </w:r>
          </w:p>
        </w:tc>
        <w:tc>
          <w:tcPr>
            <w:tcW w:w="6388" w:type="dxa"/>
          </w:tcPr>
          <w:p w14:paraId="0E4889C0" w14:textId="3448AD52" w:rsidR="00607692" w:rsidRPr="00CE5979" w:rsidRDefault="00607692" w:rsidP="00806265">
            <w:pPr>
              <w:rPr>
                <w:rFonts w:ascii="Times New Roman" w:eastAsia="SimSun" w:hAnsi="Times New Roman" w:cs="Times New Roman"/>
                <w:b/>
                <w:bCs/>
                <w:sz w:val="24"/>
                <w:szCs w:val="24"/>
              </w:rPr>
            </w:pPr>
            <w:r w:rsidRPr="00CE5979">
              <w:rPr>
                <w:rFonts w:ascii="Times New Roman" w:eastAsia="SimSun" w:hAnsi="Times New Roman" w:cs="Times New Roman"/>
                <w:b/>
                <w:bCs/>
                <w:sz w:val="24"/>
                <w:szCs w:val="24"/>
              </w:rPr>
              <w:t>CONCLUSION</w:t>
            </w:r>
          </w:p>
        </w:tc>
        <w:tc>
          <w:tcPr>
            <w:tcW w:w="1690" w:type="dxa"/>
          </w:tcPr>
          <w:p w14:paraId="0FD93B62" w14:textId="08FCD311" w:rsidR="00607692" w:rsidRPr="003A1104" w:rsidRDefault="008716AD" w:rsidP="00806265">
            <w:pPr>
              <w:jc w:val="center"/>
              <w:rPr>
                <w:rFonts w:ascii="Times New Roman" w:eastAsia="SimSun" w:hAnsi="Times New Roman" w:cs="Times New Roman"/>
                <w:b/>
                <w:bCs/>
                <w:sz w:val="24"/>
                <w:szCs w:val="24"/>
              </w:rPr>
            </w:pPr>
            <w:r>
              <w:rPr>
                <w:rFonts w:ascii="Times New Roman" w:eastAsia="SimSun" w:hAnsi="Times New Roman" w:cs="Times New Roman"/>
                <w:b/>
                <w:bCs/>
                <w:sz w:val="24"/>
                <w:szCs w:val="24"/>
              </w:rPr>
              <w:t>6</w:t>
            </w:r>
          </w:p>
        </w:tc>
      </w:tr>
    </w:tbl>
    <w:p w14:paraId="2A52C0BD" w14:textId="15B5623A" w:rsidR="00B4389E" w:rsidRDefault="00000000">
      <w:pPr>
        <w:jc w:val="center"/>
        <w:rPr>
          <w:rFonts w:ascii="Times New Roman" w:eastAsia="SimSun" w:hAnsi="Times New Roman" w:cs="Times New Roman"/>
          <w:b/>
          <w:bCs/>
          <w:sz w:val="40"/>
          <w:szCs w:val="40"/>
        </w:rPr>
      </w:pPr>
      <w:r>
        <w:rPr>
          <w:rFonts w:ascii="Times New Roman" w:eastAsia="SimSun" w:hAnsi="Times New Roman" w:cs="Times New Roman"/>
          <w:b/>
          <w:bCs/>
          <w:sz w:val="40"/>
          <w:szCs w:val="40"/>
        </w:rPr>
        <w:t>TABLE OF CONTENTS</w:t>
      </w:r>
    </w:p>
    <w:p w14:paraId="7D1B15D6" w14:textId="77777777" w:rsidR="00B4389E" w:rsidRDefault="00B4389E">
      <w:pPr>
        <w:rPr>
          <w:rFonts w:ascii="Times New Roman" w:eastAsia="SimSun" w:hAnsi="Times New Roman" w:cs="Times New Roman"/>
          <w:b/>
          <w:bCs/>
          <w:sz w:val="28"/>
          <w:szCs w:val="28"/>
        </w:rPr>
        <w:sectPr w:rsidR="00B4389E">
          <w:headerReference w:type="even" r:id="rId10"/>
          <w:headerReference w:type="default" r:id="rId11"/>
          <w:footerReference w:type="even" r:id="rId12"/>
          <w:footerReference w:type="default" r:id="rId13"/>
          <w:headerReference w:type="first" r:id="rId14"/>
          <w:footerReference w:type="first" r:id="rId15"/>
          <w:pgSz w:w="12240" w:h="15840"/>
          <w:pgMar w:top="1440" w:right="1800" w:bottom="1440" w:left="1800" w:header="720" w:footer="720" w:gutter="0"/>
          <w:pgBorders w:offsetFrom="page">
            <w:top w:val="single" w:sz="8" w:space="24" w:color="auto"/>
            <w:left w:val="single" w:sz="8" w:space="24" w:color="auto"/>
            <w:bottom w:val="single" w:sz="8" w:space="24" w:color="auto"/>
            <w:right w:val="single" w:sz="8" w:space="24" w:color="auto"/>
          </w:pgBorders>
          <w:cols w:space="720"/>
          <w:docGrid w:linePitch="360"/>
        </w:sectPr>
      </w:pPr>
    </w:p>
    <w:p w14:paraId="2A7D50C1" w14:textId="3B1E6165" w:rsidR="009C1364" w:rsidRDefault="009C1364" w:rsidP="009C1364">
      <w:pPr>
        <w:pStyle w:val="Heading1"/>
        <w:numPr>
          <w:ilvl w:val="0"/>
          <w:numId w:val="75"/>
        </w:numPr>
        <w:spacing w:before="0"/>
        <w:jc w:val="center"/>
        <w:rPr>
          <w:rFonts w:ascii="Times New Roman" w:hAnsi="Times New Roman" w:cs="Times New Roman"/>
          <w:color w:val="auto"/>
          <w:sz w:val="40"/>
          <w:szCs w:val="40"/>
        </w:rPr>
      </w:pPr>
      <w:r w:rsidRPr="009C1364">
        <w:rPr>
          <w:rFonts w:ascii="Times New Roman" w:hAnsi="Times New Roman" w:cs="Times New Roman"/>
          <w:color w:val="auto"/>
          <w:sz w:val="40"/>
          <w:szCs w:val="40"/>
        </w:rPr>
        <w:lastRenderedPageBreak/>
        <w:t>Introduction</w:t>
      </w:r>
    </w:p>
    <w:p w14:paraId="29439F35" w14:textId="178B2B26" w:rsidR="0093613B" w:rsidRDefault="009C1364" w:rsidP="009C1364">
      <w:pPr>
        <w:pStyle w:val="Heading1"/>
        <w:spacing w:before="0"/>
        <w:ind w:left="720"/>
        <w:jc w:val="center"/>
        <w:rPr>
          <w:rFonts w:ascii="Times New Roman" w:hAnsi="Times New Roman" w:cs="Times New Roman"/>
          <w:color w:val="auto"/>
          <w:sz w:val="40"/>
          <w:szCs w:val="40"/>
        </w:rPr>
      </w:pPr>
      <w:r w:rsidRPr="009C1364">
        <w:rPr>
          <w:rFonts w:ascii="Times New Roman" w:hAnsi="Times New Roman" w:cs="Times New Roman"/>
          <w:color w:val="auto"/>
          <w:sz w:val="40"/>
          <w:szCs w:val="40"/>
        </w:rPr>
        <w:t>Deep Learning for Image</w:t>
      </w:r>
      <w:r>
        <w:rPr>
          <w:rFonts w:ascii="Times New Roman" w:hAnsi="Times New Roman" w:cs="Times New Roman"/>
          <w:color w:val="auto"/>
          <w:sz w:val="40"/>
          <w:szCs w:val="40"/>
        </w:rPr>
        <w:t xml:space="preserve"> and </w:t>
      </w:r>
      <w:r w:rsidRPr="009C1364">
        <w:rPr>
          <w:rFonts w:ascii="Times New Roman" w:hAnsi="Times New Roman" w:cs="Times New Roman"/>
          <w:color w:val="auto"/>
          <w:sz w:val="40"/>
          <w:szCs w:val="40"/>
        </w:rPr>
        <w:t>Video</w:t>
      </w:r>
    </w:p>
    <w:p w14:paraId="2941FA44" w14:textId="77777777" w:rsidR="0070155A" w:rsidRPr="0070155A" w:rsidRDefault="0070155A" w:rsidP="0070155A"/>
    <w:p w14:paraId="2B481079" w14:textId="76B3D9D8" w:rsidR="0070155A" w:rsidRDefault="009C1364" w:rsidP="006651BC">
      <w:pPr>
        <w:jc w:val="both"/>
        <w:rPr>
          <w:rFonts w:ascii="Times New Roman" w:eastAsia="SimSun" w:hAnsi="Times New Roman" w:cs="Times New Roman"/>
          <w:sz w:val="24"/>
          <w:szCs w:val="24"/>
        </w:rPr>
      </w:pPr>
      <w:r w:rsidRPr="009C1364">
        <w:rPr>
          <w:rFonts w:ascii="Times New Roman" w:eastAsia="SimSun" w:hAnsi="Times New Roman" w:cs="Times New Roman"/>
          <w:sz w:val="24"/>
          <w:szCs w:val="24"/>
        </w:rPr>
        <w:t>Images and videos are among the most important forms of data in today’s digital world. They contain rich information that is useful in areas such as healthcare, security, entertainment, and autonomous systems. However, analyzing image and video data using traditional methods is difficult due to high dimensionality, variations in lighting, motion, and background noise</w:t>
      </w:r>
      <w:r w:rsidR="0070155A" w:rsidRPr="0070155A">
        <w:rPr>
          <w:rFonts w:ascii="Times New Roman" w:eastAsia="SimSun" w:hAnsi="Times New Roman" w:cs="Times New Roman"/>
          <w:sz w:val="24"/>
          <w:szCs w:val="24"/>
        </w:rPr>
        <w:t>.</w:t>
      </w:r>
    </w:p>
    <w:p w14:paraId="0E06646A" w14:textId="67284146" w:rsidR="000A2871" w:rsidRDefault="009C1364" w:rsidP="0070155A">
      <w:pPr>
        <w:jc w:val="both"/>
        <w:rPr>
          <w:rFonts w:ascii="Times New Roman" w:eastAsia="SimSun" w:hAnsi="Times New Roman" w:cs="Times New Roman"/>
          <w:sz w:val="24"/>
          <w:szCs w:val="24"/>
        </w:rPr>
      </w:pPr>
      <w:r w:rsidRPr="009C1364">
        <w:rPr>
          <w:rFonts w:ascii="Times New Roman" w:eastAsia="SimSun" w:hAnsi="Times New Roman" w:cs="Times New Roman"/>
          <w:sz w:val="24"/>
          <w:szCs w:val="24"/>
        </w:rPr>
        <w:t>Deep learning is a subfield of artificial intelligence that uses multi-layered neural networks to learn complex patterns from data. In image and video data analysis, deep learning enables systems to automatically learn features such as edges, shapes, textures, and motion patterns. As a result, deep learning has significantly improved the accuracy and efficiency of visual data analysis in research and real-world applications</w:t>
      </w:r>
      <w:r w:rsidR="0070155A" w:rsidRPr="0070155A">
        <w:rPr>
          <w:rFonts w:ascii="Times New Roman" w:eastAsia="SimSun" w:hAnsi="Times New Roman" w:cs="Times New Roman"/>
          <w:sz w:val="24"/>
          <w:szCs w:val="24"/>
        </w:rPr>
        <w:t>.</w:t>
      </w:r>
    </w:p>
    <w:p w14:paraId="346F600E" w14:textId="77777777" w:rsidR="009C1364" w:rsidRDefault="009C1364" w:rsidP="0070155A">
      <w:pPr>
        <w:jc w:val="both"/>
        <w:rPr>
          <w:rFonts w:ascii="Times New Roman" w:eastAsia="SimSun" w:hAnsi="Times New Roman" w:cs="Times New Roman"/>
          <w:sz w:val="24"/>
          <w:szCs w:val="24"/>
        </w:rPr>
      </w:pPr>
    </w:p>
    <w:p w14:paraId="2CBA2153" w14:textId="77777777" w:rsidR="009C1364" w:rsidRDefault="009C1364" w:rsidP="0070155A">
      <w:pPr>
        <w:jc w:val="both"/>
        <w:rPr>
          <w:rFonts w:ascii="Times New Roman" w:eastAsia="SimSun" w:hAnsi="Times New Roman" w:cs="Times New Roman"/>
          <w:sz w:val="24"/>
          <w:szCs w:val="24"/>
        </w:rPr>
      </w:pPr>
    </w:p>
    <w:p w14:paraId="08210A84" w14:textId="13AAF944" w:rsidR="000A2871" w:rsidRPr="00003D2E" w:rsidRDefault="009C1364" w:rsidP="00003D2E">
      <w:pPr>
        <w:rPr>
          <w:rFonts w:ascii="Times New Roman" w:eastAsia="SimSun" w:hAnsi="Times New Roman" w:cs="Times New Roman"/>
          <w:sz w:val="24"/>
          <w:szCs w:val="24"/>
          <w:lang w:val="en-IN"/>
        </w:rPr>
      </w:pPr>
      <w:r>
        <w:rPr>
          <w:rFonts w:ascii="Times New Roman" w:eastAsia="SimSun" w:hAnsi="Times New Roman" w:cs="Times New Roman"/>
          <w:noProof/>
          <w:sz w:val="24"/>
          <w:szCs w:val="24"/>
          <w:lang w:val="en-IN"/>
        </w:rPr>
        <w:drawing>
          <wp:inline distT="0" distB="0" distL="0" distR="0" wp14:anchorId="21295A4E" wp14:editId="46243DCA">
            <wp:extent cx="5486400" cy="3084830"/>
            <wp:effectExtent l="0" t="0" r="0" b="1270"/>
            <wp:docPr id="19176215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7621521" name="Picture 1917621521"/>
                    <pic:cNvPicPr/>
                  </pic:nvPicPr>
                  <pic:blipFill>
                    <a:blip r:embed="rId16"/>
                    <a:stretch>
                      <a:fillRect/>
                    </a:stretch>
                  </pic:blipFill>
                  <pic:spPr>
                    <a:xfrm>
                      <a:off x="0" y="0"/>
                      <a:ext cx="5486400" cy="3084830"/>
                    </a:xfrm>
                    <a:prstGeom prst="rect">
                      <a:avLst/>
                    </a:prstGeom>
                  </pic:spPr>
                </pic:pic>
              </a:graphicData>
            </a:graphic>
          </wp:inline>
        </w:drawing>
      </w:r>
    </w:p>
    <w:p w14:paraId="0954B92E" w14:textId="77777777" w:rsidR="00B4389E" w:rsidRDefault="00000000">
      <w:pPr>
        <w:rPr>
          <w:rFonts w:ascii="Times New Roman" w:hAnsi="Times New Roman" w:cs="Times New Roman"/>
          <w:sz w:val="24"/>
          <w:szCs w:val="24"/>
        </w:rPr>
      </w:pPr>
      <w:r>
        <w:rPr>
          <w:rFonts w:ascii="Times New Roman" w:hAnsi="Times New Roman" w:cs="Times New Roman"/>
          <w:sz w:val="24"/>
          <w:szCs w:val="24"/>
        </w:rPr>
        <w:br w:type="page"/>
      </w:r>
    </w:p>
    <w:p w14:paraId="40F70C88" w14:textId="7F3E24DB" w:rsidR="000A2871" w:rsidRPr="00003D2E" w:rsidRDefault="000A2871" w:rsidP="000A2871">
      <w:pPr>
        <w:jc w:val="both"/>
        <w:rPr>
          <w:rFonts w:ascii="Times New Roman" w:eastAsia="SimSun" w:hAnsi="Times New Roman" w:cs="Times New Roman"/>
          <w:sz w:val="24"/>
          <w:szCs w:val="24"/>
          <w:lang w:val="en-IN"/>
        </w:rPr>
        <w:sectPr w:rsidR="000A2871" w:rsidRPr="00003D2E">
          <w:pgSz w:w="12240" w:h="15840"/>
          <w:pgMar w:top="1440" w:right="1800" w:bottom="1440" w:left="1800" w:header="720" w:footer="720" w:gutter="0"/>
          <w:pgBorders w:offsetFrom="page">
            <w:top w:val="single" w:sz="8" w:space="24" w:color="auto"/>
            <w:left w:val="single" w:sz="8" w:space="24" w:color="auto"/>
            <w:bottom w:val="single" w:sz="8" w:space="24" w:color="auto"/>
            <w:right w:val="single" w:sz="8" w:space="24" w:color="auto"/>
          </w:pgBorders>
          <w:cols w:space="720"/>
          <w:docGrid w:linePitch="360"/>
        </w:sectPr>
      </w:pPr>
    </w:p>
    <w:p w14:paraId="3C29FB4E" w14:textId="1624B53E" w:rsidR="00B4389E" w:rsidRDefault="009C1364" w:rsidP="009C1364">
      <w:pPr>
        <w:pStyle w:val="ListParagraph"/>
        <w:numPr>
          <w:ilvl w:val="0"/>
          <w:numId w:val="75"/>
        </w:numPr>
        <w:jc w:val="center"/>
        <w:rPr>
          <w:rFonts w:ascii="Times New Roman" w:eastAsia="SimSun" w:hAnsi="Times New Roman" w:cs="Times New Roman"/>
          <w:b/>
          <w:bCs/>
          <w:sz w:val="40"/>
          <w:szCs w:val="40"/>
        </w:rPr>
      </w:pPr>
      <w:r w:rsidRPr="009C1364">
        <w:rPr>
          <w:rFonts w:ascii="Times New Roman" w:eastAsia="SimSun" w:hAnsi="Times New Roman" w:cs="Times New Roman"/>
          <w:b/>
          <w:bCs/>
          <w:sz w:val="40"/>
          <w:szCs w:val="40"/>
        </w:rPr>
        <w:lastRenderedPageBreak/>
        <w:t>Deep Learning Techniques for Image and Video Analysis</w:t>
      </w:r>
    </w:p>
    <w:p w14:paraId="390F12A0" w14:textId="77777777" w:rsidR="00B6266C" w:rsidRDefault="00B6266C" w:rsidP="00B6266C">
      <w:pPr>
        <w:pStyle w:val="ListParagraph"/>
        <w:rPr>
          <w:rFonts w:ascii="Times New Roman" w:eastAsia="SimSun" w:hAnsi="Times New Roman" w:cs="Times New Roman"/>
          <w:b/>
          <w:bCs/>
          <w:sz w:val="40"/>
          <w:szCs w:val="40"/>
        </w:rPr>
      </w:pPr>
    </w:p>
    <w:p w14:paraId="4AE3D451" w14:textId="0CD74B7D" w:rsidR="00B6266C" w:rsidRPr="00B6266C" w:rsidRDefault="009C1364" w:rsidP="00B6266C">
      <w:pPr>
        <w:rPr>
          <w:rFonts w:ascii="Times New Roman" w:eastAsia="SimSun" w:hAnsi="Times New Roman" w:cs="Times New Roman"/>
          <w:b/>
          <w:bCs/>
          <w:sz w:val="36"/>
          <w:szCs w:val="36"/>
        </w:rPr>
      </w:pPr>
      <w:r>
        <w:rPr>
          <w:rFonts w:ascii="Times New Roman" w:eastAsia="SimSun" w:hAnsi="Times New Roman" w:cs="Times New Roman"/>
          <w:b/>
          <w:bCs/>
          <w:sz w:val="36"/>
          <w:szCs w:val="36"/>
        </w:rPr>
        <w:t>2</w:t>
      </w:r>
      <w:r w:rsidR="00B6266C" w:rsidRPr="00B6266C">
        <w:rPr>
          <w:rFonts w:ascii="Times New Roman" w:eastAsia="SimSun" w:hAnsi="Times New Roman" w:cs="Times New Roman"/>
          <w:b/>
          <w:bCs/>
          <w:sz w:val="36"/>
          <w:szCs w:val="36"/>
        </w:rPr>
        <w:t xml:space="preserve">.1 </w:t>
      </w:r>
      <w:r w:rsidRPr="009C1364">
        <w:rPr>
          <w:rFonts w:ascii="Times New Roman" w:eastAsia="SimSun" w:hAnsi="Times New Roman" w:cs="Times New Roman"/>
          <w:b/>
          <w:bCs/>
          <w:sz w:val="36"/>
          <w:szCs w:val="36"/>
        </w:rPr>
        <w:t>Convolutional Neural Networks (CNNs)</w:t>
      </w:r>
    </w:p>
    <w:p w14:paraId="0BB52587" w14:textId="378985D2" w:rsidR="00E312AE" w:rsidRPr="009C1364" w:rsidRDefault="009C1364" w:rsidP="006651BC">
      <w:pPr>
        <w:spacing w:after="100"/>
        <w:jc w:val="both"/>
        <w:rPr>
          <w:rFonts w:ascii="Times New Roman" w:hAnsi="Times New Roman" w:cs="Times New Roman"/>
          <w:sz w:val="24"/>
          <w:szCs w:val="24"/>
          <w:lang w:val="en-IN"/>
        </w:rPr>
      </w:pPr>
      <w:r w:rsidRPr="009C1364">
        <w:rPr>
          <w:rFonts w:ascii="Times New Roman" w:hAnsi="Times New Roman" w:cs="Times New Roman"/>
          <w:sz w:val="24"/>
          <w:szCs w:val="24"/>
        </w:rPr>
        <w:t>Convolutional Neural Networks are the most widely used deep learning models for image analysis. CNNs use convolutional layers to automatically detect visual features such as edges, textures, and objects. They are extensively used in image classification, face recognition, and medical image analysis</w:t>
      </w:r>
      <w:r w:rsidR="00E312AE" w:rsidRPr="009C1364">
        <w:rPr>
          <w:rFonts w:ascii="Times New Roman" w:hAnsi="Times New Roman" w:cs="Times New Roman"/>
          <w:sz w:val="24"/>
          <w:szCs w:val="24"/>
          <w:lang w:val="en-IN"/>
        </w:rPr>
        <w:t>.</w:t>
      </w:r>
    </w:p>
    <w:p w14:paraId="118DEBBD" w14:textId="77777777" w:rsidR="00B6266C" w:rsidRDefault="00B6266C" w:rsidP="006651BC">
      <w:pPr>
        <w:spacing w:after="100"/>
        <w:jc w:val="both"/>
        <w:rPr>
          <w:lang w:val="en-IN"/>
        </w:rPr>
      </w:pPr>
    </w:p>
    <w:p w14:paraId="043CEAB4" w14:textId="79E03BD9" w:rsidR="00B6266C" w:rsidRPr="00B6266C" w:rsidRDefault="009C1364" w:rsidP="00B6266C">
      <w:pPr>
        <w:rPr>
          <w:rFonts w:ascii="Times New Roman" w:eastAsia="SimSun" w:hAnsi="Times New Roman" w:cs="Times New Roman"/>
          <w:b/>
          <w:bCs/>
          <w:sz w:val="36"/>
          <w:szCs w:val="36"/>
        </w:rPr>
      </w:pPr>
      <w:r>
        <w:rPr>
          <w:rFonts w:ascii="Times New Roman" w:eastAsia="SimSun" w:hAnsi="Times New Roman" w:cs="Times New Roman"/>
          <w:b/>
          <w:bCs/>
          <w:sz w:val="36"/>
          <w:szCs w:val="36"/>
        </w:rPr>
        <w:t>2</w:t>
      </w:r>
      <w:r w:rsidR="00B6266C" w:rsidRPr="00B6266C">
        <w:rPr>
          <w:rFonts w:ascii="Times New Roman" w:eastAsia="SimSun" w:hAnsi="Times New Roman" w:cs="Times New Roman"/>
          <w:b/>
          <w:bCs/>
          <w:sz w:val="36"/>
          <w:szCs w:val="36"/>
        </w:rPr>
        <w:t>.</w:t>
      </w:r>
      <w:r w:rsidR="00B6266C">
        <w:rPr>
          <w:rFonts w:ascii="Times New Roman" w:eastAsia="SimSun" w:hAnsi="Times New Roman" w:cs="Times New Roman"/>
          <w:b/>
          <w:bCs/>
          <w:sz w:val="36"/>
          <w:szCs w:val="36"/>
        </w:rPr>
        <w:t>2</w:t>
      </w:r>
      <w:r w:rsidR="00B6266C" w:rsidRPr="00B6266C">
        <w:rPr>
          <w:rFonts w:ascii="Times New Roman" w:eastAsia="SimSun" w:hAnsi="Times New Roman" w:cs="Times New Roman"/>
          <w:b/>
          <w:bCs/>
          <w:sz w:val="36"/>
          <w:szCs w:val="36"/>
        </w:rPr>
        <w:t xml:space="preserve"> </w:t>
      </w:r>
      <w:r w:rsidRPr="009C1364">
        <w:rPr>
          <w:rFonts w:ascii="Times New Roman" w:eastAsia="SimSun" w:hAnsi="Times New Roman" w:cs="Times New Roman"/>
          <w:b/>
          <w:bCs/>
          <w:sz w:val="36"/>
          <w:szCs w:val="36"/>
        </w:rPr>
        <w:t>Recurrent Neural Networks (RNNs)</w:t>
      </w:r>
    </w:p>
    <w:p w14:paraId="3F6D5986" w14:textId="4A47EE31" w:rsidR="00E312AE" w:rsidRDefault="009C1364" w:rsidP="006651BC">
      <w:pPr>
        <w:spacing w:after="100"/>
        <w:jc w:val="both"/>
        <w:rPr>
          <w:rFonts w:ascii="Times New Roman" w:hAnsi="Times New Roman" w:cs="Times New Roman"/>
          <w:sz w:val="24"/>
          <w:szCs w:val="24"/>
          <w:lang w:val="en-IN"/>
        </w:rPr>
      </w:pPr>
      <w:r w:rsidRPr="009C1364">
        <w:rPr>
          <w:rFonts w:ascii="Times New Roman" w:hAnsi="Times New Roman" w:cs="Times New Roman"/>
          <w:sz w:val="24"/>
          <w:szCs w:val="24"/>
        </w:rPr>
        <w:t>Recurrent Neural Networks are used for sequential data analysis and are particularly useful in video analysis. RNNs can capture temporal dependencies between video frames. Variants such as Long Short-Term Memory (LSTM) networks are commonly used for action recognition and video sequence analysis</w:t>
      </w:r>
      <w:r w:rsidR="00E312AE" w:rsidRPr="00E312AE">
        <w:rPr>
          <w:rFonts w:ascii="Times New Roman" w:hAnsi="Times New Roman" w:cs="Times New Roman"/>
          <w:sz w:val="24"/>
          <w:szCs w:val="24"/>
          <w:lang w:val="en-IN"/>
        </w:rPr>
        <w:t>.</w:t>
      </w:r>
    </w:p>
    <w:p w14:paraId="6AC0BAA5" w14:textId="77777777" w:rsidR="00B6266C" w:rsidRDefault="00B6266C" w:rsidP="006651BC">
      <w:pPr>
        <w:spacing w:after="100"/>
        <w:jc w:val="both"/>
        <w:rPr>
          <w:rFonts w:ascii="Times New Roman" w:hAnsi="Times New Roman" w:cs="Times New Roman"/>
          <w:sz w:val="24"/>
          <w:szCs w:val="24"/>
          <w:lang w:val="en-IN"/>
        </w:rPr>
      </w:pPr>
    </w:p>
    <w:p w14:paraId="725D353B" w14:textId="42E1B99E" w:rsidR="00B6266C" w:rsidRPr="00B6266C" w:rsidRDefault="009C1364" w:rsidP="00B6266C">
      <w:pPr>
        <w:rPr>
          <w:rFonts w:ascii="Times New Roman" w:eastAsia="SimSun" w:hAnsi="Times New Roman" w:cs="Times New Roman"/>
          <w:b/>
          <w:bCs/>
          <w:sz w:val="36"/>
          <w:szCs w:val="36"/>
        </w:rPr>
      </w:pPr>
      <w:r>
        <w:rPr>
          <w:rFonts w:ascii="Times New Roman" w:eastAsia="SimSun" w:hAnsi="Times New Roman" w:cs="Times New Roman"/>
          <w:b/>
          <w:bCs/>
          <w:sz w:val="36"/>
          <w:szCs w:val="36"/>
        </w:rPr>
        <w:t>2</w:t>
      </w:r>
      <w:r w:rsidR="00B6266C" w:rsidRPr="00B6266C">
        <w:rPr>
          <w:rFonts w:ascii="Times New Roman" w:eastAsia="SimSun" w:hAnsi="Times New Roman" w:cs="Times New Roman"/>
          <w:b/>
          <w:bCs/>
          <w:sz w:val="36"/>
          <w:szCs w:val="36"/>
        </w:rPr>
        <w:t>.</w:t>
      </w:r>
      <w:r>
        <w:rPr>
          <w:rFonts w:ascii="Times New Roman" w:eastAsia="SimSun" w:hAnsi="Times New Roman" w:cs="Times New Roman"/>
          <w:b/>
          <w:bCs/>
          <w:sz w:val="36"/>
          <w:szCs w:val="36"/>
        </w:rPr>
        <w:t>3</w:t>
      </w:r>
      <w:r w:rsidR="00B6266C" w:rsidRPr="00B6266C">
        <w:rPr>
          <w:rFonts w:ascii="Times New Roman" w:eastAsia="SimSun" w:hAnsi="Times New Roman" w:cs="Times New Roman"/>
          <w:b/>
          <w:bCs/>
          <w:sz w:val="36"/>
          <w:szCs w:val="36"/>
        </w:rPr>
        <w:t xml:space="preserve"> </w:t>
      </w:r>
      <w:r w:rsidRPr="009C1364">
        <w:rPr>
          <w:rFonts w:ascii="Times New Roman" w:eastAsia="SimSun" w:hAnsi="Times New Roman" w:cs="Times New Roman"/>
          <w:b/>
          <w:bCs/>
          <w:sz w:val="36"/>
          <w:szCs w:val="36"/>
        </w:rPr>
        <w:t>Hybrid Deep Learning Models</w:t>
      </w:r>
      <w:r w:rsidRPr="009C1364">
        <w:rPr>
          <w:rFonts w:ascii="Times New Roman" w:eastAsia="SimSun" w:hAnsi="Times New Roman" w:cs="Times New Roman"/>
          <w:b/>
          <w:bCs/>
          <w:sz w:val="36"/>
          <w:szCs w:val="36"/>
        </w:rPr>
        <w:t xml:space="preserve"> </w:t>
      </w:r>
      <w:r w:rsidR="00B6266C" w:rsidRPr="00B6266C">
        <w:rPr>
          <w:rFonts w:ascii="Times New Roman" w:eastAsia="SimSun" w:hAnsi="Times New Roman" w:cs="Times New Roman"/>
          <w:b/>
          <w:bCs/>
          <w:sz w:val="36"/>
          <w:szCs w:val="36"/>
        </w:rPr>
        <w:t xml:space="preserve"> </w:t>
      </w:r>
    </w:p>
    <w:p w14:paraId="61104D55" w14:textId="354929C7" w:rsidR="00E312AE" w:rsidRPr="00E312AE" w:rsidRDefault="009C1364" w:rsidP="006651BC">
      <w:pPr>
        <w:spacing w:after="100"/>
        <w:jc w:val="both"/>
        <w:rPr>
          <w:rFonts w:ascii="Times New Roman" w:hAnsi="Times New Roman" w:cs="Times New Roman"/>
          <w:sz w:val="24"/>
          <w:szCs w:val="24"/>
          <w:lang w:val="en-IN"/>
        </w:rPr>
      </w:pPr>
      <w:r w:rsidRPr="009C1364">
        <w:rPr>
          <w:rFonts w:ascii="Times New Roman" w:hAnsi="Times New Roman" w:cs="Times New Roman"/>
          <w:sz w:val="24"/>
          <w:szCs w:val="24"/>
        </w:rPr>
        <w:t>Hybrid models combine CNNs and RNNs to analyze both spatial and temporal information in video data. CNNs extract visual features from individual frames, while RNNs analyze motion and sequence patterns across frames. These models are widely used in video surveillance and autonomous systems.</w:t>
      </w:r>
    </w:p>
    <w:p w14:paraId="445BAF3C" w14:textId="57F5CC8D" w:rsidR="00CE5979" w:rsidRDefault="00CE5979" w:rsidP="00CE5979">
      <w:pPr>
        <w:spacing w:after="100"/>
        <w:jc w:val="both"/>
        <w:rPr>
          <w:rFonts w:ascii="Times New Roman" w:eastAsia="SimSun" w:hAnsi="Times New Roman" w:cs="Times New Roman"/>
          <w:sz w:val="24"/>
          <w:szCs w:val="24"/>
          <w:lang w:val="en-IN" w:eastAsia="zh-CN"/>
        </w:rPr>
      </w:pPr>
    </w:p>
    <w:p w14:paraId="3B869178" w14:textId="77777777" w:rsidR="000A2871" w:rsidRDefault="000A2871" w:rsidP="00CE5979">
      <w:pPr>
        <w:spacing w:after="100"/>
        <w:jc w:val="both"/>
        <w:rPr>
          <w:rFonts w:ascii="Times New Roman" w:eastAsia="SimSun" w:hAnsi="Times New Roman" w:cs="Times New Roman"/>
          <w:sz w:val="24"/>
          <w:szCs w:val="24"/>
          <w:lang w:val="en-IN" w:eastAsia="zh-CN"/>
        </w:rPr>
      </w:pPr>
    </w:p>
    <w:p w14:paraId="4A0BD761" w14:textId="15350C5B" w:rsidR="000A2871" w:rsidRPr="00CE5979" w:rsidRDefault="000A2871" w:rsidP="00CE5979">
      <w:pPr>
        <w:spacing w:after="100"/>
        <w:jc w:val="both"/>
        <w:rPr>
          <w:rFonts w:ascii="Times New Roman" w:eastAsia="SimSun" w:hAnsi="Times New Roman" w:cs="Times New Roman"/>
          <w:sz w:val="24"/>
          <w:szCs w:val="24"/>
          <w:lang w:val="en-IN" w:eastAsia="zh-CN"/>
        </w:rPr>
      </w:pPr>
    </w:p>
    <w:p w14:paraId="38B8E118" w14:textId="3047CED9" w:rsidR="00B4389E" w:rsidRPr="00CE5979" w:rsidRDefault="00B4389E" w:rsidP="00CE5979">
      <w:pPr>
        <w:spacing w:after="100"/>
        <w:jc w:val="both"/>
        <w:rPr>
          <w:rFonts w:ascii="Times New Roman" w:hAnsi="Times New Roman" w:cs="Times New Roman"/>
          <w:b/>
          <w:bCs/>
          <w:sz w:val="32"/>
          <w:szCs w:val="32"/>
        </w:rPr>
      </w:pPr>
    </w:p>
    <w:p w14:paraId="038511FA" w14:textId="4CA9E1D7" w:rsidR="00B4389E" w:rsidRPr="00CE5979" w:rsidRDefault="00B4389E" w:rsidP="00CE5979">
      <w:pPr>
        <w:numPr>
          <w:ilvl w:val="0"/>
          <w:numId w:val="32"/>
        </w:numPr>
        <w:jc w:val="both"/>
        <w:rPr>
          <w:rFonts w:ascii="Times New Roman" w:hAnsi="Times New Roman" w:cs="Times New Roman"/>
          <w:b/>
          <w:bCs/>
          <w:sz w:val="24"/>
          <w:szCs w:val="24"/>
        </w:rPr>
        <w:sectPr w:rsidR="00B4389E" w:rsidRPr="00CE5979">
          <w:pgSz w:w="12240" w:h="15840"/>
          <w:pgMar w:top="1440" w:right="1800" w:bottom="1440" w:left="1800" w:header="720" w:footer="720" w:gutter="0"/>
          <w:pgBorders w:offsetFrom="page">
            <w:top w:val="single" w:sz="8" w:space="24" w:color="auto"/>
            <w:left w:val="single" w:sz="8" w:space="24" w:color="auto"/>
            <w:bottom w:val="single" w:sz="8" w:space="24" w:color="auto"/>
            <w:right w:val="single" w:sz="8" w:space="24" w:color="auto"/>
          </w:pgBorders>
          <w:cols w:space="720"/>
          <w:docGrid w:linePitch="360"/>
        </w:sectPr>
      </w:pPr>
    </w:p>
    <w:p w14:paraId="1B8F9313" w14:textId="3E7374B0" w:rsidR="00B4389E" w:rsidRPr="00B6266C" w:rsidRDefault="00B6266C" w:rsidP="00B6266C">
      <w:pPr>
        <w:pStyle w:val="Heading1"/>
        <w:numPr>
          <w:ilvl w:val="0"/>
          <w:numId w:val="75"/>
        </w:numPr>
        <w:spacing w:before="0"/>
        <w:jc w:val="center"/>
        <w:rPr>
          <w:rFonts w:ascii="Times New Roman" w:hAnsi="Times New Roman" w:cs="Times New Roman"/>
          <w:color w:val="auto"/>
          <w:sz w:val="40"/>
          <w:szCs w:val="40"/>
        </w:rPr>
      </w:pPr>
      <w:r>
        <w:rPr>
          <w:rFonts w:ascii="Times New Roman" w:hAnsi="Times New Roman" w:cs="Times New Roman"/>
          <w:color w:val="auto"/>
          <w:sz w:val="40"/>
          <w:szCs w:val="40"/>
        </w:rPr>
        <w:lastRenderedPageBreak/>
        <w:t xml:space="preserve"> </w:t>
      </w:r>
      <w:r w:rsidRPr="00B6266C">
        <w:rPr>
          <w:rFonts w:ascii="Times New Roman" w:hAnsi="Times New Roman" w:cs="Times New Roman"/>
          <w:color w:val="auto"/>
          <w:sz w:val="40"/>
          <w:szCs w:val="40"/>
        </w:rPr>
        <w:t xml:space="preserve">Applications of </w:t>
      </w:r>
      <w:r w:rsidR="009C1364" w:rsidRPr="009C1364">
        <w:rPr>
          <w:rFonts w:ascii="Times New Roman" w:hAnsi="Times New Roman" w:cs="Times New Roman"/>
          <w:color w:val="auto"/>
          <w:sz w:val="40"/>
          <w:szCs w:val="40"/>
        </w:rPr>
        <w:t>Deep Learning in Image and Video Data</w:t>
      </w:r>
      <w:r w:rsidR="00E312AE" w:rsidRPr="00E312AE">
        <w:rPr>
          <w:rFonts w:ascii="Times New Roman" w:eastAsia="SimSun" w:hAnsi="Times New Roman" w:cs="Times New Roman"/>
          <w:sz w:val="40"/>
          <w:szCs w:val="40"/>
        </w:rPr>
        <w:t xml:space="preserve"> </w:t>
      </w:r>
    </w:p>
    <w:p w14:paraId="6E09EEF4" w14:textId="350D3FCB" w:rsidR="00B4389E" w:rsidRDefault="00B4389E">
      <w:pPr>
        <w:spacing w:after="100"/>
        <w:rPr>
          <w:rFonts w:ascii="Times New Roman" w:eastAsia="SimSun" w:hAnsi="Times New Roman" w:cs="Times New Roman"/>
          <w:b/>
          <w:bCs/>
          <w:sz w:val="32"/>
          <w:szCs w:val="32"/>
        </w:rPr>
      </w:pPr>
    </w:p>
    <w:p w14:paraId="311A2E33" w14:textId="1E896A73" w:rsidR="00B6266C" w:rsidRPr="00B6266C" w:rsidRDefault="009C1364" w:rsidP="006651BC">
      <w:pPr>
        <w:spacing w:after="100"/>
        <w:jc w:val="both"/>
        <w:rPr>
          <w:rFonts w:ascii="Times New Roman" w:hAnsi="Times New Roman" w:cs="Times New Roman"/>
          <w:sz w:val="24"/>
          <w:szCs w:val="24"/>
          <w:lang w:val="en-IN"/>
        </w:rPr>
      </w:pPr>
      <w:r w:rsidRPr="009C1364">
        <w:rPr>
          <w:rFonts w:ascii="Times New Roman" w:hAnsi="Times New Roman" w:cs="Times New Roman"/>
          <w:sz w:val="24"/>
          <w:szCs w:val="24"/>
        </w:rPr>
        <w:t>Deep learning for image and video analysis has numerous applications. In healthcare, it is used for medical image diagnosis, tumor detection, and disease prediction. In security and surveillance, deep learning supports face recognition, object tracking, and anomaly detection</w:t>
      </w:r>
      <w:r w:rsidR="00B6266C" w:rsidRPr="00B6266C">
        <w:rPr>
          <w:rFonts w:ascii="Times New Roman" w:hAnsi="Times New Roman" w:cs="Times New Roman"/>
          <w:sz w:val="24"/>
          <w:szCs w:val="24"/>
          <w:lang w:val="en-IN"/>
        </w:rPr>
        <w:t>.</w:t>
      </w:r>
    </w:p>
    <w:p w14:paraId="20D03D9D" w14:textId="04A1DDC4" w:rsidR="00E312AE" w:rsidRDefault="008716AD" w:rsidP="006651BC">
      <w:pPr>
        <w:spacing w:after="100"/>
        <w:jc w:val="both"/>
        <w:rPr>
          <w:lang w:val="en-IN"/>
        </w:rPr>
      </w:pPr>
      <w:r w:rsidRPr="008716AD">
        <w:rPr>
          <w:rFonts w:ascii="Times New Roman" w:hAnsi="Times New Roman" w:cs="Times New Roman"/>
          <w:sz w:val="24"/>
          <w:szCs w:val="24"/>
        </w:rPr>
        <w:t>In autonomous vehicles, deep learning enables lane detection, traffic sign recognition, and obstacle detection. In entertainment and media, it is used for video recommendation, content classification, and special effects. Social media platforms also use deep learning to analyze and manage visual content</w:t>
      </w:r>
      <w:r w:rsidR="00E312AE" w:rsidRPr="00B6266C">
        <w:rPr>
          <w:rFonts w:ascii="Times New Roman" w:hAnsi="Times New Roman" w:cs="Times New Roman"/>
          <w:sz w:val="24"/>
          <w:szCs w:val="24"/>
          <w:lang w:val="en-IN"/>
        </w:rPr>
        <w:t>.</w:t>
      </w:r>
    </w:p>
    <w:p w14:paraId="7AECD028" w14:textId="77777777" w:rsidR="000A2871" w:rsidRDefault="000A2871" w:rsidP="00E312AE">
      <w:pPr>
        <w:spacing w:after="100"/>
        <w:rPr>
          <w:lang w:val="en-IN"/>
        </w:rPr>
      </w:pPr>
    </w:p>
    <w:p w14:paraId="4900F98C" w14:textId="5C5AD37F" w:rsidR="000A2871" w:rsidRPr="00E312AE" w:rsidRDefault="008716AD" w:rsidP="00E312AE">
      <w:pPr>
        <w:spacing w:after="100"/>
        <w:rPr>
          <w:lang w:val="en-IN"/>
        </w:rPr>
      </w:pPr>
      <w:r>
        <w:rPr>
          <w:noProof/>
          <w:lang w:val="en-IN"/>
        </w:rPr>
        <w:drawing>
          <wp:inline distT="0" distB="0" distL="0" distR="0" wp14:anchorId="237093EB" wp14:editId="2F6084DE">
            <wp:extent cx="5486400" cy="3291840"/>
            <wp:effectExtent l="0" t="0" r="0" b="3810"/>
            <wp:docPr id="121719479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7194794" name="Picture 1217194794"/>
                    <pic:cNvPicPr/>
                  </pic:nvPicPr>
                  <pic:blipFill>
                    <a:blip r:embed="rId17"/>
                    <a:stretch>
                      <a:fillRect/>
                    </a:stretch>
                  </pic:blipFill>
                  <pic:spPr>
                    <a:xfrm>
                      <a:off x="0" y="0"/>
                      <a:ext cx="5486400" cy="3291840"/>
                    </a:xfrm>
                    <a:prstGeom prst="rect">
                      <a:avLst/>
                    </a:prstGeom>
                  </pic:spPr>
                </pic:pic>
              </a:graphicData>
            </a:graphic>
          </wp:inline>
        </w:drawing>
      </w:r>
    </w:p>
    <w:p w14:paraId="78FEEF6B" w14:textId="19333107" w:rsidR="00E312AE" w:rsidRPr="00E312AE" w:rsidRDefault="00E312AE" w:rsidP="00E312AE">
      <w:pPr>
        <w:spacing w:after="100"/>
        <w:rPr>
          <w:rFonts w:ascii="Times New Roman" w:hAnsi="Times New Roman" w:cs="Times New Roman"/>
          <w:sz w:val="24"/>
          <w:szCs w:val="24"/>
          <w:lang w:val="en-IN"/>
        </w:rPr>
      </w:pPr>
    </w:p>
    <w:p w14:paraId="46688335" w14:textId="7E69F80E" w:rsidR="00B9548E" w:rsidRDefault="00B9548E" w:rsidP="00B9548E">
      <w:pPr>
        <w:jc w:val="center"/>
        <w:rPr>
          <w:rFonts w:ascii="Times New Roman" w:hAnsi="Times New Roman" w:cs="Times New Roman"/>
        </w:rPr>
      </w:pPr>
    </w:p>
    <w:p w14:paraId="153599AF" w14:textId="0864A6AA" w:rsidR="00B4389E" w:rsidRDefault="00B4389E">
      <w:pPr>
        <w:spacing w:after="100"/>
        <w:ind w:firstLine="720"/>
        <w:jc w:val="center"/>
        <w:rPr>
          <w:rFonts w:ascii="Times New Roman" w:hAnsi="Times New Roman" w:cs="Times New Roman"/>
        </w:rPr>
      </w:pPr>
    </w:p>
    <w:p w14:paraId="44557DC7" w14:textId="2923CB19" w:rsidR="00B4389E" w:rsidRDefault="00B4389E" w:rsidP="00E312AE">
      <w:pPr>
        <w:ind w:firstLine="720"/>
        <w:rPr>
          <w:rFonts w:ascii="Times New Roman" w:hAnsi="Times New Roman" w:cs="Times New Roman"/>
        </w:rPr>
      </w:pPr>
    </w:p>
    <w:p w14:paraId="50BB2D2E" w14:textId="2A182340" w:rsidR="00103EF4" w:rsidRDefault="00000000" w:rsidP="00E312AE">
      <w:pPr>
        <w:ind w:left="420"/>
        <w:rPr>
          <w:rFonts w:ascii="Times New Roman" w:hAnsi="Times New Roman" w:cs="Times New Roman"/>
        </w:rPr>
      </w:pPr>
      <w:r>
        <w:rPr>
          <w:rFonts w:ascii="Times New Roman" w:hAnsi="Times New Roman" w:cs="Times New Roman"/>
        </w:rPr>
        <w:br w:type="page"/>
      </w:r>
    </w:p>
    <w:p w14:paraId="4A7D7B23" w14:textId="6B93A5FD" w:rsidR="00103EF4" w:rsidRPr="00607692" w:rsidRDefault="00607692" w:rsidP="00607692">
      <w:pPr>
        <w:pStyle w:val="Heading1"/>
        <w:numPr>
          <w:ilvl w:val="0"/>
          <w:numId w:val="75"/>
        </w:numPr>
        <w:ind w:right="2"/>
        <w:jc w:val="center"/>
        <w:rPr>
          <w:rFonts w:ascii="Times New Roman" w:hAnsi="Times New Roman" w:cs="Times New Roman"/>
          <w:b w:val="0"/>
          <w:bCs w:val="0"/>
          <w:color w:val="000000" w:themeColor="text1"/>
          <w:sz w:val="40"/>
          <w:szCs w:val="40"/>
        </w:rPr>
      </w:pPr>
      <w:r>
        <w:rPr>
          <w:rFonts w:ascii="Times New Roman" w:hAnsi="Times New Roman" w:cs="Times New Roman"/>
          <w:color w:val="000000" w:themeColor="text1"/>
          <w:spacing w:val="-6"/>
          <w:sz w:val="40"/>
          <w:szCs w:val="40"/>
        </w:rPr>
        <w:lastRenderedPageBreak/>
        <w:t xml:space="preserve"> </w:t>
      </w:r>
      <w:r w:rsidR="00E312AE" w:rsidRPr="00607692">
        <w:rPr>
          <w:rFonts w:ascii="Times New Roman" w:hAnsi="Times New Roman" w:cs="Times New Roman"/>
          <w:color w:val="000000" w:themeColor="text1"/>
          <w:spacing w:val="-6"/>
          <w:sz w:val="40"/>
          <w:szCs w:val="40"/>
        </w:rPr>
        <w:t>CONCLUSION</w:t>
      </w:r>
    </w:p>
    <w:p w14:paraId="368D77CF" w14:textId="6251F34A" w:rsidR="008A266E" w:rsidRDefault="008716AD" w:rsidP="006651BC">
      <w:pPr>
        <w:jc w:val="both"/>
        <w:rPr>
          <w:rFonts w:ascii="Times New Roman" w:hAnsi="Times New Roman" w:cs="Times New Roman"/>
          <w:sz w:val="24"/>
          <w:szCs w:val="24"/>
        </w:rPr>
      </w:pPr>
      <w:r w:rsidRPr="008716AD">
        <w:rPr>
          <w:rFonts w:ascii="Times New Roman" w:hAnsi="Times New Roman" w:cs="Times New Roman"/>
          <w:sz w:val="24"/>
          <w:szCs w:val="24"/>
        </w:rPr>
        <w:t>Deep learning has revolutionized the field of image and video data analysis by enabling accurate and automated interpretation of visual information. This research paper discussed the role of deep learning techniques, their applications, advantages, and challenges in visual data analysis. Although challenges remain, continuous advancements in deep learning technologies are expanding their potential. Deep learning will continue to play a key role in the development of intelligent systems that rely on image and video data</w:t>
      </w:r>
      <w:r w:rsidR="00607692" w:rsidRPr="00607692">
        <w:rPr>
          <w:rFonts w:ascii="Times New Roman" w:hAnsi="Times New Roman" w:cs="Times New Roman"/>
          <w:sz w:val="24"/>
          <w:szCs w:val="24"/>
        </w:rPr>
        <w:t>.</w:t>
      </w:r>
    </w:p>
    <w:p w14:paraId="5C17D6BD" w14:textId="77777777" w:rsidR="00607692" w:rsidRDefault="00607692" w:rsidP="006651BC">
      <w:pPr>
        <w:jc w:val="both"/>
        <w:rPr>
          <w:rFonts w:ascii="Times New Roman" w:hAnsi="Times New Roman" w:cs="Times New Roman"/>
          <w:sz w:val="24"/>
          <w:szCs w:val="24"/>
        </w:rPr>
      </w:pPr>
    </w:p>
    <w:p w14:paraId="279F9EAF" w14:textId="016502CB" w:rsidR="00607692" w:rsidRPr="008A266E" w:rsidRDefault="00607692" w:rsidP="006651BC">
      <w:pPr>
        <w:jc w:val="both"/>
        <w:rPr>
          <w:rFonts w:ascii="Times New Roman" w:hAnsi="Times New Roman" w:cs="Times New Roman"/>
          <w:sz w:val="24"/>
          <w:szCs w:val="24"/>
          <w:lang w:val="en-IN"/>
        </w:rPr>
      </w:pPr>
    </w:p>
    <w:p w14:paraId="3942C28D" w14:textId="77777777" w:rsidR="00103EF4" w:rsidRDefault="00103EF4">
      <w:pPr>
        <w:jc w:val="center"/>
        <w:rPr>
          <w:rFonts w:ascii="Times New Roman" w:eastAsia="SimSun" w:hAnsi="Times New Roman" w:cs="Times New Roman"/>
          <w:b/>
          <w:bCs/>
          <w:sz w:val="28"/>
          <w:szCs w:val="28"/>
        </w:rPr>
      </w:pPr>
    </w:p>
    <w:sectPr w:rsidR="00103EF4">
      <w:pgSz w:w="12240" w:h="15840"/>
      <w:pgMar w:top="1440" w:right="1800" w:bottom="1440" w:left="1800" w:header="720" w:footer="720" w:gutter="0"/>
      <w:pgBorders w:offsetFrom="page">
        <w:top w:val="single" w:sz="8" w:space="24" w:color="auto"/>
        <w:left w:val="single" w:sz="8" w:space="24" w:color="auto"/>
        <w:bottom w:val="single" w:sz="8" w:space="24" w:color="auto"/>
        <w:right w:val="single" w:sz="8"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B5A8D5" w14:textId="77777777" w:rsidR="00284FF6" w:rsidRDefault="00284FF6">
      <w:pPr>
        <w:spacing w:line="240" w:lineRule="auto"/>
      </w:pPr>
      <w:r>
        <w:separator/>
      </w:r>
    </w:p>
  </w:endnote>
  <w:endnote w:type="continuationSeparator" w:id="0">
    <w:p w14:paraId="2EA26FAE" w14:textId="77777777" w:rsidR="00284FF6" w:rsidRDefault="00284FF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367FF6" w14:textId="77777777" w:rsidR="007E6E35" w:rsidRDefault="007E6E3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4B6697" w14:textId="77777777" w:rsidR="00B4246D" w:rsidRDefault="00B4246D">
    <w:pPr>
      <w:pStyle w:val="Footer"/>
      <w:tabs>
        <w:tab w:val="clear" w:pos="4680"/>
        <w:tab w:val="clear" w:pos="9360"/>
      </w:tabs>
      <w:jc w:val="center"/>
      <w:rPr>
        <w:caps/>
        <w:noProof/>
        <w:color w:val="4F81BD" w:themeColor="accent1"/>
      </w:rPr>
    </w:pPr>
    <w:r>
      <w:rPr>
        <w:caps/>
        <w:color w:val="4F81BD" w:themeColor="accent1"/>
      </w:rPr>
      <w:fldChar w:fldCharType="begin"/>
    </w:r>
    <w:r>
      <w:rPr>
        <w:caps/>
        <w:color w:val="4F81BD" w:themeColor="accent1"/>
      </w:rPr>
      <w:instrText xml:space="preserve"> PAGE   \* MERGEFORMAT </w:instrText>
    </w:r>
    <w:r>
      <w:rPr>
        <w:caps/>
        <w:color w:val="4F81BD" w:themeColor="accent1"/>
      </w:rPr>
      <w:fldChar w:fldCharType="separate"/>
    </w:r>
    <w:r>
      <w:rPr>
        <w:caps/>
        <w:noProof/>
        <w:color w:val="4F81BD" w:themeColor="accent1"/>
      </w:rPr>
      <w:t>2</w:t>
    </w:r>
    <w:r>
      <w:rPr>
        <w:caps/>
        <w:noProof/>
        <w:color w:val="4F81BD" w:themeColor="accent1"/>
      </w:rPr>
      <w:fldChar w:fldCharType="end"/>
    </w:r>
  </w:p>
  <w:p w14:paraId="6157A534" w14:textId="40869693" w:rsidR="00B4389E" w:rsidRDefault="00B4389E">
    <w:pPr>
      <w:pStyle w:val="Footer"/>
      <w:pBdr>
        <w:top w:val="single" w:sz="6" w:space="1" w:color="A5A5A5" w:themeColor="background1" w:themeShade="A5"/>
        <w:left w:val="none" w:sz="0" w:space="4" w:color="auto"/>
        <w:bottom w:val="none" w:sz="0" w:space="1" w:color="A5A5A5" w:themeColor="background1" w:themeShade="A5"/>
        <w:right w:val="none" w:sz="0" w:space="4" w:color="auto"/>
      </w:pBdr>
      <w:rPr>
        <w:bdr w:val="single" w:sz="8" w:space="0" w:color="A5A5A5" w:themeColor="background1" w:themeShade="A5"/>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9B50A5" w14:textId="77777777" w:rsidR="007E6E35" w:rsidRDefault="007E6E3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6C74BD" w14:textId="77777777" w:rsidR="00284FF6" w:rsidRDefault="00284FF6">
      <w:pPr>
        <w:spacing w:after="0"/>
      </w:pPr>
      <w:r>
        <w:separator/>
      </w:r>
    </w:p>
  </w:footnote>
  <w:footnote w:type="continuationSeparator" w:id="0">
    <w:p w14:paraId="461D5389" w14:textId="77777777" w:rsidR="00284FF6" w:rsidRDefault="00284FF6">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DFA076" w14:textId="77777777" w:rsidR="007E6E35" w:rsidRDefault="007E6E3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4BE0AC" w14:textId="77777777" w:rsidR="007E6E35" w:rsidRDefault="007E6E35">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3515FB" w14:textId="77777777" w:rsidR="007E6E35" w:rsidRDefault="007E6E3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8015F376"/>
    <w:multiLevelType w:val="multilevel"/>
    <w:tmpl w:val="8015F376"/>
    <w:lvl w:ilvl="0">
      <w:start w:val="1"/>
      <w:numFmt w:val="bullet"/>
      <w:lvlText w:val=""/>
      <w:lvlJc w:val="left"/>
      <w:pPr>
        <w:tabs>
          <w:tab w:val="left" w:pos="840"/>
        </w:tabs>
        <w:ind w:left="840" w:hanging="420"/>
      </w:pPr>
      <w:rPr>
        <w:rFonts w:ascii="Wingdings" w:hAnsi="Wingdings" w:hint="default"/>
        <w:sz w:val="14"/>
        <w:szCs w:val="14"/>
      </w:rPr>
    </w:lvl>
    <w:lvl w:ilvl="1">
      <w:start w:val="1"/>
      <w:numFmt w:val="bullet"/>
      <w:lvlText w:val=""/>
      <w:lvlJc w:val="left"/>
      <w:pPr>
        <w:tabs>
          <w:tab w:val="left" w:pos="840"/>
        </w:tabs>
        <w:ind w:left="1260" w:hanging="420"/>
      </w:pPr>
      <w:rPr>
        <w:rFonts w:ascii="Wingdings" w:hAnsi="Wingdings" w:hint="default"/>
        <w:sz w:val="14"/>
        <w:szCs w:val="14"/>
      </w:rPr>
    </w:lvl>
    <w:lvl w:ilvl="2">
      <w:start w:val="1"/>
      <w:numFmt w:val="bullet"/>
      <w:lvlText w:val=""/>
      <w:lvlJc w:val="left"/>
      <w:pPr>
        <w:tabs>
          <w:tab w:val="left" w:pos="1260"/>
        </w:tabs>
        <w:ind w:left="1680" w:hanging="420"/>
      </w:pPr>
      <w:rPr>
        <w:rFonts w:ascii="Wingdings" w:hAnsi="Wingdings" w:hint="default"/>
      </w:rPr>
    </w:lvl>
    <w:lvl w:ilvl="3">
      <w:start w:val="1"/>
      <w:numFmt w:val="bullet"/>
      <w:lvlText w:val=""/>
      <w:lvlJc w:val="left"/>
      <w:pPr>
        <w:tabs>
          <w:tab w:val="left" w:pos="1680"/>
        </w:tabs>
        <w:ind w:left="2100" w:hanging="420"/>
      </w:pPr>
      <w:rPr>
        <w:rFonts w:ascii="Wingdings" w:hAnsi="Wingdings" w:hint="default"/>
      </w:rPr>
    </w:lvl>
    <w:lvl w:ilvl="4">
      <w:start w:val="1"/>
      <w:numFmt w:val="bullet"/>
      <w:lvlText w:val=""/>
      <w:lvlJc w:val="left"/>
      <w:pPr>
        <w:tabs>
          <w:tab w:val="left" w:pos="2100"/>
        </w:tabs>
        <w:ind w:left="2520" w:hanging="420"/>
      </w:pPr>
      <w:rPr>
        <w:rFonts w:ascii="Wingdings" w:hAnsi="Wingdings" w:hint="default"/>
      </w:rPr>
    </w:lvl>
    <w:lvl w:ilvl="5">
      <w:start w:val="1"/>
      <w:numFmt w:val="bullet"/>
      <w:lvlText w:val=""/>
      <w:lvlJc w:val="left"/>
      <w:pPr>
        <w:tabs>
          <w:tab w:val="left" w:pos="2520"/>
        </w:tabs>
        <w:ind w:left="2940" w:hanging="420"/>
      </w:pPr>
      <w:rPr>
        <w:rFonts w:ascii="Wingdings" w:hAnsi="Wingdings" w:hint="default"/>
      </w:rPr>
    </w:lvl>
    <w:lvl w:ilvl="6">
      <w:start w:val="1"/>
      <w:numFmt w:val="bullet"/>
      <w:lvlText w:val=""/>
      <w:lvlJc w:val="left"/>
      <w:pPr>
        <w:tabs>
          <w:tab w:val="left" w:pos="2940"/>
        </w:tabs>
        <w:ind w:left="3360" w:hanging="420"/>
      </w:pPr>
      <w:rPr>
        <w:rFonts w:ascii="Wingdings" w:hAnsi="Wingdings" w:hint="default"/>
      </w:rPr>
    </w:lvl>
    <w:lvl w:ilvl="7">
      <w:start w:val="1"/>
      <w:numFmt w:val="bullet"/>
      <w:lvlText w:val=""/>
      <w:lvlJc w:val="left"/>
      <w:pPr>
        <w:tabs>
          <w:tab w:val="left" w:pos="3360"/>
        </w:tabs>
        <w:ind w:left="3780" w:hanging="420"/>
      </w:pPr>
      <w:rPr>
        <w:rFonts w:ascii="Wingdings" w:hAnsi="Wingdings" w:hint="default"/>
      </w:rPr>
    </w:lvl>
    <w:lvl w:ilvl="8">
      <w:start w:val="1"/>
      <w:numFmt w:val="bullet"/>
      <w:lvlText w:val=""/>
      <w:lvlJc w:val="left"/>
      <w:pPr>
        <w:tabs>
          <w:tab w:val="left" w:pos="3780"/>
        </w:tabs>
        <w:ind w:left="4200" w:hanging="420"/>
      </w:pPr>
      <w:rPr>
        <w:rFonts w:ascii="Wingdings" w:hAnsi="Wingdings" w:hint="default"/>
      </w:rPr>
    </w:lvl>
  </w:abstractNum>
  <w:abstractNum w:abstractNumId="1" w15:restartNumberingAfterBreak="0">
    <w:nsid w:val="888AC257"/>
    <w:multiLevelType w:val="singleLevel"/>
    <w:tmpl w:val="888AC257"/>
    <w:lvl w:ilvl="0">
      <w:start w:val="1"/>
      <w:numFmt w:val="bullet"/>
      <w:lvlText w:val=""/>
      <w:lvlJc w:val="left"/>
      <w:pPr>
        <w:tabs>
          <w:tab w:val="left" w:pos="840"/>
        </w:tabs>
        <w:ind w:left="840" w:hanging="420"/>
      </w:pPr>
      <w:rPr>
        <w:rFonts w:ascii="Wingdings" w:hAnsi="Wingdings" w:hint="default"/>
        <w:sz w:val="14"/>
        <w:szCs w:val="14"/>
      </w:rPr>
    </w:lvl>
  </w:abstractNum>
  <w:abstractNum w:abstractNumId="2" w15:restartNumberingAfterBreak="0">
    <w:nsid w:val="A18B018E"/>
    <w:multiLevelType w:val="singleLevel"/>
    <w:tmpl w:val="A18B018E"/>
    <w:lvl w:ilvl="0">
      <w:start w:val="1"/>
      <w:numFmt w:val="decimal"/>
      <w:lvlText w:val="%1."/>
      <w:lvlJc w:val="left"/>
      <w:pPr>
        <w:tabs>
          <w:tab w:val="left" w:pos="425"/>
        </w:tabs>
        <w:ind w:left="425" w:hanging="425"/>
      </w:pPr>
      <w:rPr>
        <w:rFonts w:hint="default"/>
        <w:b/>
        <w:bCs/>
      </w:rPr>
    </w:lvl>
  </w:abstractNum>
  <w:abstractNum w:abstractNumId="3" w15:restartNumberingAfterBreak="0">
    <w:nsid w:val="A6DBD503"/>
    <w:multiLevelType w:val="multilevel"/>
    <w:tmpl w:val="A6DBD503"/>
    <w:lvl w:ilvl="0">
      <w:start w:val="1"/>
      <w:numFmt w:val="bullet"/>
      <w:lvlText w:val=""/>
      <w:lvlJc w:val="left"/>
      <w:pPr>
        <w:tabs>
          <w:tab w:val="left" w:pos="720"/>
        </w:tabs>
        <w:ind w:left="720" w:hanging="360"/>
      </w:pPr>
      <w:rPr>
        <w:rFonts w:ascii="Symbol" w:hAnsi="Symbol" w:cs="Symbol"/>
        <w:sz w:val="20"/>
      </w:rPr>
    </w:lvl>
    <w:lvl w:ilvl="1">
      <w:start w:val="1"/>
      <w:numFmt w:val="bullet"/>
      <w:lvlText w:val="o"/>
      <w:lvlJc w:val="left"/>
      <w:pPr>
        <w:tabs>
          <w:tab w:val="left" w:pos="1440"/>
        </w:tabs>
        <w:ind w:left="1440" w:hanging="360"/>
      </w:pPr>
      <w:rPr>
        <w:rFonts w:ascii="Courier New" w:hAnsi="Courier New" w:cs="Courier New"/>
        <w:sz w:val="20"/>
      </w:rPr>
    </w:lvl>
    <w:lvl w:ilvl="2">
      <w:start w:val="1"/>
      <w:numFmt w:val="bullet"/>
      <w:lvlText w:val=""/>
      <w:lvlJc w:val="left"/>
      <w:pPr>
        <w:tabs>
          <w:tab w:val="left" w:pos="2160"/>
        </w:tabs>
        <w:ind w:left="2160" w:hanging="360"/>
      </w:pPr>
      <w:rPr>
        <w:rFonts w:ascii="Wingdings" w:hAnsi="Wingdings" w:cs="Wingdings"/>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4" w15:restartNumberingAfterBreak="0">
    <w:nsid w:val="AD6A659A"/>
    <w:multiLevelType w:val="singleLevel"/>
    <w:tmpl w:val="AD6A659A"/>
    <w:lvl w:ilvl="0">
      <w:start w:val="1"/>
      <w:numFmt w:val="bullet"/>
      <w:lvlText w:val=""/>
      <w:lvlJc w:val="left"/>
      <w:pPr>
        <w:tabs>
          <w:tab w:val="left" w:pos="1260"/>
        </w:tabs>
        <w:ind w:left="1260" w:hanging="420"/>
      </w:pPr>
      <w:rPr>
        <w:rFonts w:ascii="Wingdings" w:hAnsi="Wingdings" w:hint="default"/>
        <w:sz w:val="14"/>
        <w:szCs w:val="14"/>
      </w:rPr>
    </w:lvl>
  </w:abstractNum>
  <w:abstractNum w:abstractNumId="5" w15:restartNumberingAfterBreak="0">
    <w:nsid w:val="B4306F3E"/>
    <w:multiLevelType w:val="singleLevel"/>
    <w:tmpl w:val="B4306F3E"/>
    <w:lvl w:ilvl="0">
      <w:start w:val="1"/>
      <w:numFmt w:val="bullet"/>
      <w:lvlText w:val=""/>
      <w:lvlJc w:val="left"/>
      <w:pPr>
        <w:tabs>
          <w:tab w:val="left" w:pos="840"/>
        </w:tabs>
        <w:ind w:left="840" w:hanging="420"/>
      </w:pPr>
      <w:rPr>
        <w:rFonts w:ascii="Wingdings" w:hAnsi="Wingdings" w:hint="default"/>
        <w:b w:val="0"/>
        <w:bCs w:val="0"/>
        <w:sz w:val="14"/>
        <w:szCs w:val="14"/>
      </w:rPr>
    </w:lvl>
  </w:abstractNum>
  <w:abstractNum w:abstractNumId="6" w15:restartNumberingAfterBreak="0">
    <w:nsid w:val="B439D984"/>
    <w:multiLevelType w:val="singleLevel"/>
    <w:tmpl w:val="B439D984"/>
    <w:lvl w:ilvl="0">
      <w:start w:val="1"/>
      <w:numFmt w:val="bullet"/>
      <w:lvlText w:val=""/>
      <w:lvlJc w:val="left"/>
      <w:pPr>
        <w:tabs>
          <w:tab w:val="left" w:pos="840"/>
        </w:tabs>
        <w:ind w:left="840" w:hanging="420"/>
      </w:pPr>
      <w:rPr>
        <w:rFonts w:ascii="Wingdings" w:hAnsi="Wingdings" w:hint="default"/>
        <w:sz w:val="14"/>
        <w:szCs w:val="14"/>
      </w:rPr>
    </w:lvl>
  </w:abstractNum>
  <w:abstractNum w:abstractNumId="7" w15:restartNumberingAfterBreak="0">
    <w:nsid w:val="C6919455"/>
    <w:multiLevelType w:val="singleLevel"/>
    <w:tmpl w:val="C6919455"/>
    <w:lvl w:ilvl="0">
      <w:start w:val="1"/>
      <w:numFmt w:val="decimal"/>
      <w:suff w:val="space"/>
      <w:lvlText w:val="%1."/>
      <w:lvlJc w:val="left"/>
    </w:lvl>
  </w:abstractNum>
  <w:abstractNum w:abstractNumId="8" w15:restartNumberingAfterBreak="0">
    <w:nsid w:val="D5109703"/>
    <w:multiLevelType w:val="singleLevel"/>
    <w:tmpl w:val="D5109703"/>
    <w:lvl w:ilvl="0">
      <w:start w:val="1"/>
      <w:numFmt w:val="decimal"/>
      <w:lvlText w:val="%1."/>
      <w:lvlJc w:val="left"/>
      <w:pPr>
        <w:tabs>
          <w:tab w:val="left" w:pos="845"/>
        </w:tabs>
        <w:ind w:left="845" w:hanging="425"/>
      </w:pPr>
      <w:rPr>
        <w:rFonts w:hint="default"/>
      </w:rPr>
    </w:lvl>
  </w:abstractNum>
  <w:abstractNum w:abstractNumId="9" w15:restartNumberingAfterBreak="0">
    <w:nsid w:val="E06DF110"/>
    <w:multiLevelType w:val="singleLevel"/>
    <w:tmpl w:val="E06DF110"/>
    <w:lvl w:ilvl="0">
      <w:start w:val="1"/>
      <w:numFmt w:val="bullet"/>
      <w:lvlText w:val=""/>
      <w:lvlJc w:val="left"/>
      <w:pPr>
        <w:tabs>
          <w:tab w:val="left" w:pos="840"/>
        </w:tabs>
        <w:ind w:left="840" w:hanging="420"/>
      </w:pPr>
      <w:rPr>
        <w:rFonts w:ascii="Wingdings" w:hAnsi="Wingdings" w:hint="default"/>
        <w:sz w:val="14"/>
        <w:szCs w:val="14"/>
      </w:rPr>
    </w:lvl>
  </w:abstractNum>
  <w:abstractNum w:abstractNumId="10" w15:restartNumberingAfterBreak="0">
    <w:nsid w:val="E4D0C111"/>
    <w:multiLevelType w:val="multilevel"/>
    <w:tmpl w:val="E4D0C111"/>
    <w:lvl w:ilvl="0">
      <w:start w:val="1"/>
      <w:numFmt w:val="bullet"/>
      <w:lvlText w:val=""/>
      <w:lvlJc w:val="left"/>
      <w:pPr>
        <w:tabs>
          <w:tab w:val="left" w:pos="840"/>
        </w:tabs>
        <w:ind w:left="840" w:hanging="420"/>
      </w:pPr>
      <w:rPr>
        <w:rFonts w:ascii="Wingdings" w:hAnsi="Wingdings" w:hint="default"/>
        <w:sz w:val="14"/>
        <w:szCs w:val="14"/>
      </w:rPr>
    </w:lvl>
    <w:lvl w:ilvl="1">
      <w:start w:val="1"/>
      <w:numFmt w:val="bullet"/>
      <w:lvlText w:val=""/>
      <w:lvlJc w:val="left"/>
      <w:pPr>
        <w:tabs>
          <w:tab w:val="left" w:pos="840"/>
        </w:tabs>
        <w:ind w:left="1260" w:hanging="420"/>
      </w:pPr>
      <w:rPr>
        <w:rFonts w:ascii="Wingdings" w:hAnsi="Wingdings" w:hint="default"/>
      </w:rPr>
    </w:lvl>
    <w:lvl w:ilvl="2">
      <w:start w:val="1"/>
      <w:numFmt w:val="bullet"/>
      <w:lvlText w:val=""/>
      <w:lvlJc w:val="left"/>
      <w:pPr>
        <w:tabs>
          <w:tab w:val="left" w:pos="1260"/>
        </w:tabs>
        <w:ind w:left="1680" w:hanging="420"/>
      </w:pPr>
      <w:rPr>
        <w:rFonts w:ascii="Wingdings" w:hAnsi="Wingdings" w:hint="default"/>
      </w:rPr>
    </w:lvl>
    <w:lvl w:ilvl="3">
      <w:start w:val="1"/>
      <w:numFmt w:val="bullet"/>
      <w:lvlText w:val=""/>
      <w:lvlJc w:val="left"/>
      <w:pPr>
        <w:tabs>
          <w:tab w:val="left" w:pos="1680"/>
        </w:tabs>
        <w:ind w:left="2100" w:hanging="420"/>
      </w:pPr>
      <w:rPr>
        <w:rFonts w:ascii="Wingdings" w:hAnsi="Wingdings" w:hint="default"/>
      </w:rPr>
    </w:lvl>
    <w:lvl w:ilvl="4">
      <w:start w:val="1"/>
      <w:numFmt w:val="bullet"/>
      <w:lvlText w:val=""/>
      <w:lvlJc w:val="left"/>
      <w:pPr>
        <w:tabs>
          <w:tab w:val="left" w:pos="2100"/>
        </w:tabs>
        <w:ind w:left="2520" w:hanging="420"/>
      </w:pPr>
      <w:rPr>
        <w:rFonts w:ascii="Wingdings" w:hAnsi="Wingdings" w:hint="default"/>
      </w:rPr>
    </w:lvl>
    <w:lvl w:ilvl="5">
      <w:start w:val="1"/>
      <w:numFmt w:val="bullet"/>
      <w:lvlText w:val=""/>
      <w:lvlJc w:val="left"/>
      <w:pPr>
        <w:tabs>
          <w:tab w:val="left" w:pos="2520"/>
        </w:tabs>
        <w:ind w:left="2940" w:hanging="420"/>
      </w:pPr>
      <w:rPr>
        <w:rFonts w:ascii="Wingdings" w:hAnsi="Wingdings" w:hint="default"/>
      </w:rPr>
    </w:lvl>
    <w:lvl w:ilvl="6">
      <w:start w:val="1"/>
      <w:numFmt w:val="bullet"/>
      <w:lvlText w:val=""/>
      <w:lvlJc w:val="left"/>
      <w:pPr>
        <w:tabs>
          <w:tab w:val="left" w:pos="2940"/>
        </w:tabs>
        <w:ind w:left="3360" w:hanging="420"/>
      </w:pPr>
      <w:rPr>
        <w:rFonts w:ascii="Wingdings" w:hAnsi="Wingdings" w:hint="default"/>
      </w:rPr>
    </w:lvl>
    <w:lvl w:ilvl="7">
      <w:start w:val="1"/>
      <w:numFmt w:val="bullet"/>
      <w:lvlText w:val=""/>
      <w:lvlJc w:val="left"/>
      <w:pPr>
        <w:tabs>
          <w:tab w:val="left" w:pos="3360"/>
        </w:tabs>
        <w:ind w:left="3780" w:hanging="420"/>
      </w:pPr>
      <w:rPr>
        <w:rFonts w:ascii="Wingdings" w:hAnsi="Wingdings" w:hint="default"/>
      </w:rPr>
    </w:lvl>
    <w:lvl w:ilvl="8">
      <w:start w:val="1"/>
      <w:numFmt w:val="bullet"/>
      <w:lvlText w:val=""/>
      <w:lvlJc w:val="left"/>
      <w:pPr>
        <w:tabs>
          <w:tab w:val="left" w:pos="3780"/>
        </w:tabs>
        <w:ind w:left="4200" w:hanging="420"/>
      </w:pPr>
      <w:rPr>
        <w:rFonts w:ascii="Wingdings" w:hAnsi="Wingdings" w:hint="default"/>
      </w:rPr>
    </w:lvl>
  </w:abstractNum>
  <w:abstractNum w:abstractNumId="11" w15:restartNumberingAfterBreak="0">
    <w:nsid w:val="E9CF3A70"/>
    <w:multiLevelType w:val="singleLevel"/>
    <w:tmpl w:val="E9CF3A70"/>
    <w:lvl w:ilvl="0">
      <w:start w:val="1"/>
      <w:numFmt w:val="bullet"/>
      <w:lvlText w:val=""/>
      <w:lvlJc w:val="left"/>
      <w:pPr>
        <w:tabs>
          <w:tab w:val="left" w:pos="420"/>
        </w:tabs>
        <w:ind w:left="420" w:hanging="420"/>
      </w:pPr>
      <w:rPr>
        <w:rFonts w:ascii="Wingdings" w:hAnsi="Wingdings" w:hint="default"/>
      </w:rPr>
    </w:lvl>
  </w:abstractNum>
  <w:abstractNum w:abstractNumId="12" w15:restartNumberingAfterBreak="0">
    <w:nsid w:val="FFFFFF7E"/>
    <w:multiLevelType w:val="singleLevel"/>
    <w:tmpl w:val="FFFFFF7E"/>
    <w:lvl w:ilvl="0">
      <w:start w:val="1"/>
      <w:numFmt w:val="decimal"/>
      <w:pStyle w:val="ListNumber3"/>
      <w:lvlText w:val="%1."/>
      <w:lvlJc w:val="left"/>
      <w:pPr>
        <w:tabs>
          <w:tab w:val="left" w:pos="1080"/>
        </w:tabs>
        <w:ind w:left="1080" w:hanging="360"/>
      </w:pPr>
    </w:lvl>
  </w:abstractNum>
  <w:abstractNum w:abstractNumId="13" w15:restartNumberingAfterBreak="0">
    <w:nsid w:val="FFFFFF7F"/>
    <w:multiLevelType w:val="singleLevel"/>
    <w:tmpl w:val="FFFFFF7F"/>
    <w:lvl w:ilvl="0">
      <w:start w:val="1"/>
      <w:numFmt w:val="decimal"/>
      <w:pStyle w:val="ListNumber2"/>
      <w:lvlText w:val="%1."/>
      <w:lvlJc w:val="left"/>
      <w:pPr>
        <w:tabs>
          <w:tab w:val="left" w:pos="720"/>
        </w:tabs>
        <w:ind w:left="720" w:hanging="360"/>
      </w:pPr>
    </w:lvl>
  </w:abstractNum>
  <w:abstractNum w:abstractNumId="14" w15:restartNumberingAfterBreak="0">
    <w:nsid w:val="FFFFFF82"/>
    <w:multiLevelType w:val="singleLevel"/>
    <w:tmpl w:val="FFFFFF82"/>
    <w:lvl w:ilvl="0">
      <w:start w:val="1"/>
      <w:numFmt w:val="bullet"/>
      <w:pStyle w:val="ListBullet3"/>
      <w:lvlText w:val=""/>
      <w:lvlJc w:val="left"/>
      <w:pPr>
        <w:tabs>
          <w:tab w:val="left" w:pos="1080"/>
        </w:tabs>
        <w:ind w:left="1080" w:hanging="360"/>
      </w:pPr>
      <w:rPr>
        <w:rFonts w:ascii="Symbol" w:hAnsi="Symbol" w:hint="default"/>
      </w:rPr>
    </w:lvl>
  </w:abstractNum>
  <w:abstractNum w:abstractNumId="15" w15:restartNumberingAfterBreak="0">
    <w:nsid w:val="FFFFFF83"/>
    <w:multiLevelType w:val="singleLevel"/>
    <w:tmpl w:val="FFFFFF83"/>
    <w:lvl w:ilvl="0">
      <w:start w:val="1"/>
      <w:numFmt w:val="bullet"/>
      <w:pStyle w:val="ListBullet2"/>
      <w:lvlText w:val=""/>
      <w:lvlJc w:val="left"/>
      <w:pPr>
        <w:tabs>
          <w:tab w:val="left" w:pos="720"/>
        </w:tabs>
        <w:ind w:left="720" w:hanging="360"/>
      </w:pPr>
      <w:rPr>
        <w:rFonts w:ascii="Symbol" w:hAnsi="Symbol" w:hint="default"/>
      </w:rPr>
    </w:lvl>
  </w:abstractNum>
  <w:abstractNum w:abstractNumId="16" w15:restartNumberingAfterBreak="0">
    <w:nsid w:val="FFFFFF88"/>
    <w:multiLevelType w:val="singleLevel"/>
    <w:tmpl w:val="FFFFFF88"/>
    <w:lvl w:ilvl="0">
      <w:start w:val="1"/>
      <w:numFmt w:val="decimal"/>
      <w:pStyle w:val="ListNumber"/>
      <w:lvlText w:val="%1."/>
      <w:lvlJc w:val="left"/>
      <w:pPr>
        <w:tabs>
          <w:tab w:val="left" w:pos="360"/>
        </w:tabs>
        <w:ind w:left="360" w:hanging="360"/>
      </w:pPr>
    </w:lvl>
  </w:abstractNum>
  <w:abstractNum w:abstractNumId="17" w15:restartNumberingAfterBreak="0">
    <w:nsid w:val="FFFFFF89"/>
    <w:multiLevelType w:val="singleLevel"/>
    <w:tmpl w:val="FFFFFF89"/>
    <w:lvl w:ilvl="0">
      <w:start w:val="1"/>
      <w:numFmt w:val="bullet"/>
      <w:pStyle w:val="ListBullet"/>
      <w:lvlText w:val=""/>
      <w:lvlJc w:val="left"/>
      <w:pPr>
        <w:tabs>
          <w:tab w:val="left" w:pos="360"/>
        </w:tabs>
        <w:ind w:left="360" w:hanging="360"/>
      </w:pPr>
      <w:rPr>
        <w:rFonts w:ascii="Symbol" w:hAnsi="Symbol" w:hint="default"/>
      </w:rPr>
    </w:lvl>
  </w:abstractNum>
  <w:abstractNum w:abstractNumId="18" w15:restartNumberingAfterBreak="0">
    <w:nsid w:val="00944B79"/>
    <w:multiLevelType w:val="hybridMultilevel"/>
    <w:tmpl w:val="27B822F6"/>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017B6F63"/>
    <w:multiLevelType w:val="multilevel"/>
    <w:tmpl w:val="E390B546"/>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02897665"/>
    <w:multiLevelType w:val="multilevel"/>
    <w:tmpl w:val="CB1C96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4D806B0"/>
    <w:multiLevelType w:val="multilevel"/>
    <w:tmpl w:val="A13CF3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73B006B"/>
    <w:multiLevelType w:val="hybridMultilevel"/>
    <w:tmpl w:val="AFAA91A0"/>
    <w:lvl w:ilvl="0" w:tplc="18D87F58">
      <w:start w:val="1"/>
      <w:numFmt w:val="decimal"/>
      <w:lvlText w:val="%1-"/>
      <w:lvlJc w:val="left"/>
      <w:pPr>
        <w:ind w:left="720" w:hanging="360"/>
      </w:pPr>
      <w:rPr>
        <w:rFonts w:hint="default"/>
        <w:b/>
        <w:bCs/>
        <w:sz w:val="40"/>
        <w:szCs w:val="4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3" w15:restartNumberingAfterBreak="0">
    <w:nsid w:val="076F5564"/>
    <w:multiLevelType w:val="multilevel"/>
    <w:tmpl w:val="61AC77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8455F9D"/>
    <w:multiLevelType w:val="hybridMultilevel"/>
    <w:tmpl w:val="98CEA00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088C0E30"/>
    <w:multiLevelType w:val="multilevel"/>
    <w:tmpl w:val="F46A487A"/>
    <w:lvl w:ilvl="0">
      <w:start w:val="6"/>
      <w:numFmt w:val="decimal"/>
      <w:lvlText w:val="%1"/>
      <w:lvlJc w:val="left"/>
      <w:pPr>
        <w:ind w:left="443" w:hanging="420"/>
      </w:pPr>
      <w:rPr>
        <w:rFonts w:hint="default"/>
        <w:lang w:val="en-US" w:eastAsia="en-US" w:bidi="ar-SA"/>
      </w:rPr>
    </w:lvl>
    <w:lvl w:ilvl="1">
      <w:start w:val="1"/>
      <w:numFmt w:val="decimal"/>
      <w:lvlText w:val="%1.%2"/>
      <w:lvlJc w:val="left"/>
      <w:pPr>
        <w:ind w:left="443" w:hanging="420"/>
      </w:pPr>
      <w:rPr>
        <w:rFonts w:ascii="Calibri" w:eastAsia="Calibri" w:hAnsi="Calibri" w:cs="Calibri" w:hint="default"/>
        <w:b/>
        <w:bCs/>
        <w:i w:val="0"/>
        <w:iCs w:val="0"/>
        <w:spacing w:val="-1"/>
        <w:w w:val="100"/>
        <w:sz w:val="28"/>
        <w:szCs w:val="28"/>
        <w:lang w:val="en-US" w:eastAsia="en-US" w:bidi="ar-SA"/>
      </w:rPr>
    </w:lvl>
    <w:lvl w:ilvl="2">
      <w:numFmt w:val="bullet"/>
      <w:lvlText w:val=""/>
      <w:lvlJc w:val="left"/>
      <w:pPr>
        <w:ind w:left="743" w:hanging="360"/>
      </w:pPr>
      <w:rPr>
        <w:rFonts w:ascii="Symbol" w:eastAsia="Symbol" w:hAnsi="Symbol" w:cs="Symbol" w:hint="default"/>
        <w:b w:val="0"/>
        <w:bCs w:val="0"/>
        <w:i w:val="0"/>
        <w:iCs w:val="0"/>
        <w:spacing w:val="0"/>
        <w:w w:val="99"/>
        <w:sz w:val="20"/>
        <w:szCs w:val="20"/>
        <w:lang w:val="en-US" w:eastAsia="en-US" w:bidi="ar-SA"/>
      </w:rPr>
    </w:lvl>
    <w:lvl w:ilvl="3">
      <w:numFmt w:val="bullet"/>
      <w:lvlText w:val="•"/>
      <w:lvlJc w:val="left"/>
      <w:pPr>
        <w:ind w:left="2591" w:hanging="360"/>
      </w:pPr>
      <w:rPr>
        <w:rFonts w:hint="default"/>
        <w:lang w:val="en-US" w:eastAsia="en-US" w:bidi="ar-SA"/>
      </w:rPr>
    </w:lvl>
    <w:lvl w:ilvl="4">
      <w:numFmt w:val="bullet"/>
      <w:lvlText w:val="•"/>
      <w:lvlJc w:val="left"/>
      <w:pPr>
        <w:ind w:left="3517" w:hanging="360"/>
      </w:pPr>
      <w:rPr>
        <w:rFonts w:hint="default"/>
        <w:lang w:val="en-US" w:eastAsia="en-US" w:bidi="ar-SA"/>
      </w:rPr>
    </w:lvl>
    <w:lvl w:ilvl="5">
      <w:numFmt w:val="bullet"/>
      <w:lvlText w:val="•"/>
      <w:lvlJc w:val="left"/>
      <w:pPr>
        <w:ind w:left="4443" w:hanging="360"/>
      </w:pPr>
      <w:rPr>
        <w:rFonts w:hint="default"/>
        <w:lang w:val="en-US" w:eastAsia="en-US" w:bidi="ar-SA"/>
      </w:rPr>
    </w:lvl>
    <w:lvl w:ilvl="6">
      <w:numFmt w:val="bullet"/>
      <w:lvlText w:val="•"/>
      <w:lvlJc w:val="left"/>
      <w:pPr>
        <w:ind w:left="5369" w:hanging="360"/>
      </w:pPr>
      <w:rPr>
        <w:rFonts w:hint="default"/>
        <w:lang w:val="en-US" w:eastAsia="en-US" w:bidi="ar-SA"/>
      </w:rPr>
    </w:lvl>
    <w:lvl w:ilvl="7">
      <w:numFmt w:val="bullet"/>
      <w:lvlText w:val="•"/>
      <w:lvlJc w:val="left"/>
      <w:pPr>
        <w:ind w:left="6294" w:hanging="360"/>
      </w:pPr>
      <w:rPr>
        <w:rFonts w:hint="default"/>
        <w:lang w:val="en-US" w:eastAsia="en-US" w:bidi="ar-SA"/>
      </w:rPr>
    </w:lvl>
    <w:lvl w:ilvl="8">
      <w:numFmt w:val="bullet"/>
      <w:lvlText w:val="•"/>
      <w:lvlJc w:val="left"/>
      <w:pPr>
        <w:ind w:left="7220" w:hanging="360"/>
      </w:pPr>
      <w:rPr>
        <w:rFonts w:hint="default"/>
        <w:lang w:val="en-US" w:eastAsia="en-US" w:bidi="ar-SA"/>
      </w:rPr>
    </w:lvl>
  </w:abstractNum>
  <w:abstractNum w:abstractNumId="26" w15:restartNumberingAfterBreak="0">
    <w:nsid w:val="100BD68B"/>
    <w:multiLevelType w:val="singleLevel"/>
    <w:tmpl w:val="100BD68B"/>
    <w:lvl w:ilvl="0">
      <w:start w:val="1"/>
      <w:numFmt w:val="decimal"/>
      <w:lvlText w:val="%1."/>
      <w:lvlJc w:val="left"/>
      <w:pPr>
        <w:tabs>
          <w:tab w:val="left" w:pos="845"/>
        </w:tabs>
        <w:ind w:left="845" w:hanging="425"/>
      </w:pPr>
      <w:rPr>
        <w:rFonts w:hint="default"/>
        <w:b w:val="0"/>
        <w:bCs w:val="0"/>
      </w:rPr>
    </w:lvl>
  </w:abstractNum>
  <w:abstractNum w:abstractNumId="27" w15:restartNumberingAfterBreak="0">
    <w:nsid w:val="139D332A"/>
    <w:multiLevelType w:val="hybridMultilevel"/>
    <w:tmpl w:val="02E66DCC"/>
    <w:lvl w:ilvl="0" w:tplc="A894B3CA">
      <w:numFmt w:val="bullet"/>
      <w:lvlText w:val=""/>
      <w:lvlJc w:val="left"/>
      <w:pPr>
        <w:ind w:left="743" w:hanging="360"/>
      </w:pPr>
      <w:rPr>
        <w:rFonts w:ascii="Symbol" w:eastAsia="Symbol" w:hAnsi="Symbol" w:cs="Symbol" w:hint="default"/>
        <w:b w:val="0"/>
        <w:bCs w:val="0"/>
        <w:i w:val="0"/>
        <w:iCs w:val="0"/>
        <w:spacing w:val="0"/>
        <w:w w:val="99"/>
        <w:sz w:val="20"/>
        <w:szCs w:val="20"/>
        <w:lang w:val="en-US" w:eastAsia="en-US" w:bidi="ar-SA"/>
      </w:rPr>
    </w:lvl>
    <w:lvl w:ilvl="1" w:tplc="CFF804E0">
      <w:numFmt w:val="bullet"/>
      <w:lvlText w:val="•"/>
      <w:lvlJc w:val="left"/>
      <w:pPr>
        <w:ind w:left="1573" w:hanging="360"/>
      </w:pPr>
      <w:rPr>
        <w:rFonts w:hint="default"/>
        <w:lang w:val="en-US" w:eastAsia="en-US" w:bidi="ar-SA"/>
      </w:rPr>
    </w:lvl>
    <w:lvl w:ilvl="2" w:tplc="7F4ABD0A">
      <w:numFmt w:val="bullet"/>
      <w:lvlText w:val="•"/>
      <w:lvlJc w:val="left"/>
      <w:pPr>
        <w:ind w:left="2406" w:hanging="360"/>
      </w:pPr>
      <w:rPr>
        <w:rFonts w:hint="default"/>
        <w:lang w:val="en-US" w:eastAsia="en-US" w:bidi="ar-SA"/>
      </w:rPr>
    </w:lvl>
    <w:lvl w:ilvl="3" w:tplc="BDDC5920">
      <w:numFmt w:val="bullet"/>
      <w:lvlText w:val="•"/>
      <w:lvlJc w:val="left"/>
      <w:pPr>
        <w:ind w:left="3239" w:hanging="360"/>
      </w:pPr>
      <w:rPr>
        <w:rFonts w:hint="default"/>
        <w:lang w:val="en-US" w:eastAsia="en-US" w:bidi="ar-SA"/>
      </w:rPr>
    </w:lvl>
    <w:lvl w:ilvl="4" w:tplc="BDB07C26">
      <w:numFmt w:val="bullet"/>
      <w:lvlText w:val="•"/>
      <w:lvlJc w:val="left"/>
      <w:pPr>
        <w:ind w:left="4072" w:hanging="360"/>
      </w:pPr>
      <w:rPr>
        <w:rFonts w:hint="default"/>
        <w:lang w:val="en-US" w:eastAsia="en-US" w:bidi="ar-SA"/>
      </w:rPr>
    </w:lvl>
    <w:lvl w:ilvl="5" w:tplc="64BE3052">
      <w:numFmt w:val="bullet"/>
      <w:lvlText w:val="•"/>
      <w:lvlJc w:val="left"/>
      <w:pPr>
        <w:ind w:left="4906" w:hanging="360"/>
      </w:pPr>
      <w:rPr>
        <w:rFonts w:hint="default"/>
        <w:lang w:val="en-US" w:eastAsia="en-US" w:bidi="ar-SA"/>
      </w:rPr>
    </w:lvl>
    <w:lvl w:ilvl="6" w:tplc="36864050">
      <w:numFmt w:val="bullet"/>
      <w:lvlText w:val="•"/>
      <w:lvlJc w:val="left"/>
      <w:pPr>
        <w:ind w:left="5739" w:hanging="360"/>
      </w:pPr>
      <w:rPr>
        <w:rFonts w:hint="default"/>
        <w:lang w:val="en-US" w:eastAsia="en-US" w:bidi="ar-SA"/>
      </w:rPr>
    </w:lvl>
    <w:lvl w:ilvl="7" w:tplc="9CFAC212">
      <w:numFmt w:val="bullet"/>
      <w:lvlText w:val="•"/>
      <w:lvlJc w:val="left"/>
      <w:pPr>
        <w:ind w:left="6572" w:hanging="360"/>
      </w:pPr>
      <w:rPr>
        <w:rFonts w:hint="default"/>
        <w:lang w:val="en-US" w:eastAsia="en-US" w:bidi="ar-SA"/>
      </w:rPr>
    </w:lvl>
    <w:lvl w:ilvl="8" w:tplc="B6AEB7F6">
      <w:numFmt w:val="bullet"/>
      <w:lvlText w:val="•"/>
      <w:lvlJc w:val="left"/>
      <w:pPr>
        <w:ind w:left="7405" w:hanging="360"/>
      </w:pPr>
      <w:rPr>
        <w:rFonts w:hint="default"/>
        <w:lang w:val="en-US" w:eastAsia="en-US" w:bidi="ar-SA"/>
      </w:rPr>
    </w:lvl>
  </w:abstractNum>
  <w:abstractNum w:abstractNumId="28" w15:restartNumberingAfterBreak="0">
    <w:nsid w:val="18A241F3"/>
    <w:multiLevelType w:val="multilevel"/>
    <w:tmpl w:val="E7EE50BE"/>
    <w:lvl w:ilvl="0">
      <w:start w:val="7"/>
      <w:numFmt w:val="decimal"/>
      <w:lvlText w:val="%1"/>
      <w:lvlJc w:val="left"/>
      <w:pPr>
        <w:ind w:left="420" w:hanging="420"/>
      </w:pPr>
      <w:rPr>
        <w:rFonts w:hint="default"/>
      </w:rPr>
    </w:lvl>
    <w:lvl w:ilvl="1">
      <w:start w:val="1"/>
      <w:numFmt w:val="decimal"/>
      <w:lvlText w:val="%1.%2"/>
      <w:lvlJc w:val="left"/>
      <w:pPr>
        <w:ind w:left="720" w:hanging="720"/>
      </w:pPr>
      <w:rPr>
        <w:rFonts w:hint="default"/>
        <w:b/>
        <w:bCs/>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29" w15:restartNumberingAfterBreak="0">
    <w:nsid w:val="197C705D"/>
    <w:multiLevelType w:val="hybridMultilevel"/>
    <w:tmpl w:val="5728EDB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0" w15:restartNumberingAfterBreak="0">
    <w:nsid w:val="1C7B4FF9"/>
    <w:multiLevelType w:val="hybridMultilevel"/>
    <w:tmpl w:val="9E465616"/>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1" w15:restartNumberingAfterBreak="0">
    <w:nsid w:val="1EAE2F41"/>
    <w:multiLevelType w:val="hybridMultilevel"/>
    <w:tmpl w:val="346801FC"/>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2" w15:restartNumberingAfterBreak="0">
    <w:nsid w:val="21D10099"/>
    <w:multiLevelType w:val="hybridMultilevel"/>
    <w:tmpl w:val="3980771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3" w15:restartNumberingAfterBreak="0">
    <w:nsid w:val="27883D01"/>
    <w:multiLevelType w:val="multilevel"/>
    <w:tmpl w:val="330E1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8393D1A"/>
    <w:multiLevelType w:val="multilevel"/>
    <w:tmpl w:val="8BA23F64"/>
    <w:lvl w:ilvl="0">
      <w:start w:val="5"/>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862"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35" w15:restartNumberingAfterBreak="0">
    <w:nsid w:val="2F4F3124"/>
    <w:multiLevelType w:val="hybridMultilevel"/>
    <w:tmpl w:val="C0B44282"/>
    <w:lvl w:ilvl="0" w:tplc="D646E724">
      <w:numFmt w:val="bullet"/>
      <w:lvlText w:val=""/>
      <w:lvlJc w:val="left"/>
      <w:pPr>
        <w:ind w:left="743" w:hanging="360"/>
      </w:pPr>
      <w:rPr>
        <w:rFonts w:ascii="Symbol" w:eastAsia="Symbol" w:hAnsi="Symbol" w:cs="Symbol" w:hint="default"/>
        <w:b w:val="0"/>
        <w:bCs w:val="0"/>
        <w:i w:val="0"/>
        <w:iCs w:val="0"/>
        <w:spacing w:val="0"/>
        <w:w w:val="99"/>
        <w:sz w:val="20"/>
        <w:szCs w:val="20"/>
        <w:lang w:val="en-US" w:eastAsia="en-US" w:bidi="ar-SA"/>
      </w:rPr>
    </w:lvl>
    <w:lvl w:ilvl="1" w:tplc="E996C828">
      <w:numFmt w:val="bullet"/>
      <w:lvlText w:val="•"/>
      <w:lvlJc w:val="left"/>
      <w:pPr>
        <w:ind w:left="1573" w:hanging="360"/>
      </w:pPr>
      <w:rPr>
        <w:rFonts w:hint="default"/>
        <w:lang w:val="en-US" w:eastAsia="en-US" w:bidi="ar-SA"/>
      </w:rPr>
    </w:lvl>
    <w:lvl w:ilvl="2" w:tplc="3A58B25A">
      <w:numFmt w:val="bullet"/>
      <w:lvlText w:val="•"/>
      <w:lvlJc w:val="left"/>
      <w:pPr>
        <w:ind w:left="2406" w:hanging="360"/>
      </w:pPr>
      <w:rPr>
        <w:rFonts w:hint="default"/>
        <w:lang w:val="en-US" w:eastAsia="en-US" w:bidi="ar-SA"/>
      </w:rPr>
    </w:lvl>
    <w:lvl w:ilvl="3" w:tplc="95682970">
      <w:numFmt w:val="bullet"/>
      <w:lvlText w:val="•"/>
      <w:lvlJc w:val="left"/>
      <w:pPr>
        <w:ind w:left="3239" w:hanging="360"/>
      </w:pPr>
      <w:rPr>
        <w:rFonts w:hint="default"/>
        <w:lang w:val="en-US" w:eastAsia="en-US" w:bidi="ar-SA"/>
      </w:rPr>
    </w:lvl>
    <w:lvl w:ilvl="4" w:tplc="F2401528">
      <w:numFmt w:val="bullet"/>
      <w:lvlText w:val="•"/>
      <w:lvlJc w:val="left"/>
      <w:pPr>
        <w:ind w:left="4072" w:hanging="360"/>
      </w:pPr>
      <w:rPr>
        <w:rFonts w:hint="default"/>
        <w:lang w:val="en-US" w:eastAsia="en-US" w:bidi="ar-SA"/>
      </w:rPr>
    </w:lvl>
    <w:lvl w:ilvl="5" w:tplc="1D62AFC0">
      <w:numFmt w:val="bullet"/>
      <w:lvlText w:val="•"/>
      <w:lvlJc w:val="left"/>
      <w:pPr>
        <w:ind w:left="4906" w:hanging="360"/>
      </w:pPr>
      <w:rPr>
        <w:rFonts w:hint="default"/>
        <w:lang w:val="en-US" w:eastAsia="en-US" w:bidi="ar-SA"/>
      </w:rPr>
    </w:lvl>
    <w:lvl w:ilvl="6" w:tplc="0A40AEA2">
      <w:numFmt w:val="bullet"/>
      <w:lvlText w:val="•"/>
      <w:lvlJc w:val="left"/>
      <w:pPr>
        <w:ind w:left="5739" w:hanging="360"/>
      </w:pPr>
      <w:rPr>
        <w:rFonts w:hint="default"/>
        <w:lang w:val="en-US" w:eastAsia="en-US" w:bidi="ar-SA"/>
      </w:rPr>
    </w:lvl>
    <w:lvl w:ilvl="7" w:tplc="F3A45B22">
      <w:numFmt w:val="bullet"/>
      <w:lvlText w:val="•"/>
      <w:lvlJc w:val="left"/>
      <w:pPr>
        <w:ind w:left="6572" w:hanging="360"/>
      </w:pPr>
      <w:rPr>
        <w:rFonts w:hint="default"/>
        <w:lang w:val="en-US" w:eastAsia="en-US" w:bidi="ar-SA"/>
      </w:rPr>
    </w:lvl>
    <w:lvl w:ilvl="8" w:tplc="B9429706">
      <w:numFmt w:val="bullet"/>
      <w:lvlText w:val="•"/>
      <w:lvlJc w:val="left"/>
      <w:pPr>
        <w:ind w:left="7405" w:hanging="360"/>
      </w:pPr>
      <w:rPr>
        <w:rFonts w:hint="default"/>
        <w:lang w:val="en-US" w:eastAsia="en-US" w:bidi="ar-SA"/>
      </w:rPr>
    </w:lvl>
  </w:abstractNum>
  <w:abstractNum w:abstractNumId="36" w15:restartNumberingAfterBreak="0">
    <w:nsid w:val="2F601EEB"/>
    <w:multiLevelType w:val="multilevel"/>
    <w:tmpl w:val="2F601EEB"/>
    <w:lvl w:ilvl="0">
      <w:start w:val="1"/>
      <w:numFmt w:val="bullet"/>
      <w:lvlText w:val=""/>
      <w:lvlJc w:val="left"/>
      <w:pPr>
        <w:tabs>
          <w:tab w:val="left" w:pos="720"/>
        </w:tabs>
        <w:ind w:left="720" w:hanging="360"/>
      </w:pPr>
      <w:rPr>
        <w:rFonts w:ascii="Symbol" w:hAnsi="Symbol" w:cs="Symbol"/>
        <w:sz w:val="20"/>
      </w:rPr>
    </w:lvl>
    <w:lvl w:ilvl="1">
      <w:start w:val="1"/>
      <w:numFmt w:val="bullet"/>
      <w:lvlText w:val="o"/>
      <w:lvlJc w:val="left"/>
      <w:pPr>
        <w:tabs>
          <w:tab w:val="left" w:pos="1440"/>
        </w:tabs>
        <w:ind w:left="1440" w:hanging="360"/>
      </w:pPr>
      <w:rPr>
        <w:rFonts w:ascii="Courier New" w:hAnsi="Courier New" w:cs="Courier New"/>
        <w:sz w:val="20"/>
      </w:rPr>
    </w:lvl>
    <w:lvl w:ilvl="2">
      <w:start w:val="1"/>
      <w:numFmt w:val="bullet"/>
      <w:lvlText w:val=""/>
      <w:lvlJc w:val="left"/>
      <w:pPr>
        <w:tabs>
          <w:tab w:val="left" w:pos="2160"/>
        </w:tabs>
        <w:ind w:left="2160" w:hanging="360"/>
      </w:pPr>
      <w:rPr>
        <w:rFonts w:ascii="Wingdings" w:hAnsi="Wingdings" w:cs="Wingdings"/>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37" w15:restartNumberingAfterBreak="0">
    <w:nsid w:val="3037AAA2"/>
    <w:multiLevelType w:val="singleLevel"/>
    <w:tmpl w:val="3037AAA2"/>
    <w:lvl w:ilvl="0">
      <w:start w:val="1"/>
      <w:numFmt w:val="bullet"/>
      <w:lvlText w:val=""/>
      <w:lvlJc w:val="left"/>
      <w:pPr>
        <w:tabs>
          <w:tab w:val="left" w:pos="840"/>
        </w:tabs>
        <w:ind w:left="840" w:hanging="420"/>
      </w:pPr>
      <w:rPr>
        <w:rFonts w:ascii="Wingdings" w:hAnsi="Wingdings" w:hint="default"/>
        <w:sz w:val="14"/>
        <w:szCs w:val="14"/>
      </w:rPr>
    </w:lvl>
  </w:abstractNum>
  <w:abstractNum w:abstractNumId="38" w15:restartNumberingAfterBreak="0">
    <w:nsid w:val="3A650384"/>
    <w:multiLevelType w:val="multilevel"/>
    <w:tmpl w:val="25F0E3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AA462D7"/>
    <w:multiLevelType w:val="hybridMultilevel"/>
    <w:tmpl w:val="5E60DBBE"/>
    <w:lvl w:ilvl="0" w:tplc="A6E88CBA">
      <w:start w:val="1"/>
      <w:numFmt w:val="decimal"/>
      <w:lvlText w:val="%1."/>
      <w:lvlJc w:val="left"/>
      <w:pPr>
        <w:ind w:left="743" w:hanging="360"/>
      </w:pPr>
      <w:rPr>
        <w:rFonts w:ascii="Calibri" w:eastAsia="Calibri" w:hAnsi="Calibri" w:cs="Calibri" w:hint="default"/>
        <w:b w:val="0"/>
        <w:bCs w:val="0"/>
        <w:i w:val="0"/>
        <w:iCs w:val="0"/>
        <w:spacing w:val="0"/>
        <w:w w:val="99"/>
        <w:sz w:val="26"/>
        <w:szCs w:val="26"/>
        <w:lang w:val="en-US" w:eastAsia="en-US" w:bidi="ar-SA"/>
      </w:rPr>
    </w:lvl>
    <w:lvl w:ilvl="1" w:tplc="5D2A7F1E">
      <w:numFmt w:val="bullet"/>
      <w:lvlText w:val=""/>
      <w:lvlJc w:val="left"/>
      <w:pPr>
        <w:ind w:left="743" w:hanging="360"/>
      </w:pPr>
      <w:rPr>
        <w:rFonts w:ascii="Symbol" w:eastAsia="Symbol" w:hAnsi="Symbol" w:cs="Symbol" w:hint="default"/>
        <w:b w:val="0"/>
        <w:bCs w:val="0"/>
        <w:i w:val="0"/>
        <w:iCs w:val="0"/>
        <w:spacing w:val="0"/>
        <w:w w:val="99"/>
        <w:sz w:val="20"/>
        <w:szCs w:val="20"/>
        <w:lang w:val="en-US" w:eastAsia="en-US" w:bidi="ar-SA"/>
      </w:rPr>
    </w:lvl>
    <w:lvl w:ilvl="2" w:tplc="049C1B1C">
      <w:numFmt w:val="bullet"/>
      <w:lvlText w:val="•"/>
      <w:lvlJc w:val="left"/>
      <w:pPr>
        <w:ind w:left="2406" w:hanging="360"/>
      </w:pPr>
      <w:rPr>
        <w:rFonts w:hint="default"/>
        <w:lang w:val="en-US" w:eastAsia="en-US" w:bidi="ar-SA"/>
      </w:rPr>
    </w:lvl>
    <w:lvl w:ilvl="3" w:tplc="6BFAF518">
      <w:numFmt w:val="bullet"/>
      <w:lvlText w:val="•"/>
      <w:lvlJc w:val="left"/>
      <w:pPr>
        <w:ind w:left="3239" w:hanging="360"/>
      </w:pPr>
      <w:rPr>
        <w:rFonts w:hint="default"/>
        <w:lang w:val="en-US" w:eastAsia="en-US" w:bidi="ar-SA"/>
      </w:rPr>
    </w:lvl>
    <w:lvl w:ilvl="4" w:tplc="3B049CB8">
      <w:numFmt w:val="bullet"/>
      <w:lvlText w:val="•"/>
      <w:lvlJc w:val="left"/>
      <w:pPr>
        <w:ind w:left="4072" w:hanging="360"/>
      </w:pPr>
      <w:rPr>
        <w:rFonts w:hint="default"/>
        <w:lang w:val="en-US" w:eastAsia="en-US" w:bidi="ar-SA"/>
      </w:rPr>
    </w:lvl>
    <w:lvl w:ilvl="5" w:tplc="A3FA3ADC">
      <w:numFmt w:val="bullet"/>
      <w:lvlText w:val="•"/>
      <w:lvlJc w:val="left"/>
      <w:pPr>
        <w:ind w:left="4906" w:hanging="360"/>
      </w:pPr>
      <w:rPr>
        <w:rFonts w:hint="default"/>
        <w:lang w:val="en-US" w:eastAsia="en-US" w:bidi="ar-SA"/>
      </w:rPr>
    </w:lvl>
    <w:lvl w:ilvl="6" w:tplc="7CA67890">
      <w:numFmt w:val="bullet"/>
      <w:lvlText w:val="•"/>
      <w:lvlJc w:val="left"/>
      <w:pPr>
        <w:ind w:left="5739" w:hanging="360"/>
      </w:pPr>
      <w:rPr>
        <w:rFonts w:hint="default"/>
        <w:lang w:val="en-US" w:eastAsia="en-US" w:bidi="ar-SA"/>
      </w:rPr>
    </w:lvl>
    <w:lvl w:ilvl="7" w:tplc="C8226D3A">
      <w:numFmt w:val="bullet"/>
      <w:lvlText w:val="•"/>
      <w:lvlJc w:val="left"/>
      <w:pPr>
        <w:ind w:left="6572" w:hanging="360"/>
      </w:pPr>
      <w:rPr>
        <w:rFonts w:hint="default"/>
        <w:lang w:val="en-US" w:eastAsia="en-US" w:bidi="ar-SA"/>
      </w:rPr>
    </w:lvl>
    <w:lvl w:ilvl="8" w:tplc="AEBABF68">
      <w:numFmt w:val="bullet"/>
      <w:lvlText w:val="•"/>
      <w:lvlJc w:val="left"/>
      <w:pPr>
        <w:ind w:left="7405" w:hanging="360"/>
      </w:pPr>
      <w:rPr>
        <w:rFonts w:hint="default"/>
        <w:lang w:val="en-US" w:eastAsia="en-US" w:bidi="ar-SA"/>
      </w:rPr>
    </w:lvl>
  </w:abstractNum>
  <w:abstractNum w:abstractNumId="40" w15:restartNumberingAfterBreak="0">
    <w:nsid w:val="3E127635"/>
    <w:multiLevelType w:val="multilevel"/>
    <w:tmpl w:val="3E127635"/>
    <w:lvl w:ilvl="0">
      <w:start w:val="1"/>
      <w:numFmt w:val="bullet"/>
      <w:lvlText w:val=""/>
      <w:lvlJc w:val="left"/>
      <w:pPr>
        <w:tabs>
          <w:tab w:val="left" w:pos="720"/>
        </w:tabs>
        <w:ind w:left="720" w:hanging="360"/>
      </w:pPr>
      <w:rPr>
        <w:rFonts w:ascii="Symbol" w:hAnsi="Symbol" w:cs="Symbol"/>
        <w:sz w:val="20"/>
      </w:rPr>
    </w:lvl>
    <w:lvl w:ilvl="1">
      <w:start w:val="1"/>
      <w:numFmt w:val="bullet"/>
      <w:lvlText w:val="o"/>
      <w:lvlJc w:val="left"/>
      <w:pPr>
        <w:tabs>
          <w:tab w:val="left" w:pos="1440"/>
        </w:tabs>
        <w:ind w:left="1440" w:hanging="360"/>
      </w:pPr>
      <w:rPr>
        <w:rFonts w:ascii="Courier New" w:hAnsi="Courier New" w:cs="Courier New"/>
        <w:sz w:val="20"/>
      </w:rPr>
    </w:lvl>
    <w:lvl w:ilvl="2">
      <w:start w:val="1"/>
      <w:numFmt w:val="bullet"/>
      <w:lvlText w:val=""/>
      <w:lvlJc w:val="left"/>
      <w:pPr>
        <w:tabs>
          <w:tab w:val="left" w:pos="2160"/>
        </w:tabs>
        <w:ind w:left="2160" w:hanging="360"/>
      </w:pPr>
      <w:rPr>
        <w:rFonts w:ascii="Wingdings" w:hAnsi="Wingdings" w:cs="Wingdings"/>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41" w15:restartNumberingAfterBreak="0">
    <w:nsid w:val="406B0B76"/>
    <w:multiLevelType w:val="hybridMultilevel"/>
    <w:tmpl w:val="BEAC5EFE"/>
    <w:lvl w:ilvl="0" w:tplc="CFDE080C">
      <w:numFmt w:val="bullet"/>
      <w:lvlText w:val=""/>
      <w:lvlJc w:val="left"/>
      <w:pPr>
        <w:ind w:left="743" w:hanging="360"/>
      </w:pPr>
      <w:rPr>
        <w:rFonts w:ascii="Symbol" w:eastAsia="Symbol" w:hAnsi="Symbol" w:cs="Symbol" w:hint="default"/>
        <w:b w:val="0"/>
        <w:bCs w:val="0"/>
        <w:i w:val="0"/>
        <w:iCs w:val="0"/>
        <w:spacing w:val="0"/>
        <w:w w:val="99"/>
        <w:sz w:val="20"/>
        <w:szCs w:val="20"/>
        <w:lang w:val="en-US" w:eastAsia="en-US" w:bidi="ar-SA"/>
      </w:rPr>
    </w:lvl>
    <w:lvl w:ilvl="1" w:tplc="3992EB28">
      <w:numFmt w:val="bullet"/>
      <w:lvlText w:val="•"/>
      <w:lvlJc w:val="left"/>
      <w:pPr>
        <w:ind w:left="1573" w:hanging="360"/>
      </w:pPr>
      <w:rPr>
        <w:rFonts w:hint="default"/>
        <w:lang w:val="en-US" w:eastAsia="en-US" w:bidi="ar-SA"/>
      </w:rPr>
    </w:lvl>
    <w:lvl w:ilvl="2" w:tplc="F27C33EE">
      <w:numFmt w:val="bullet"/>
      <w:lvlText w:val="•"/>
      <w:lvlJc w:val="left"/>
      <w:pPr>
        <w:ind w:left="2406" w:hanging="360"/>
      </w:pPr>
      <w:rPr>
        <w:rFonts w:hint="default"/>
        <w:lang w:val="en-US" w:eastAsia="en-US" w:bidi="ar-SA"/>
      </w:rPr>
    </w:lvl>
    <w:lvl w:ilvl="3" w:tplc="B0961514">
      <w:numFmt w:val="bullet"/>
      <w:lvlText w:val="•"/>
      <w:lvlJc w:val="left"/>
      <w:pPr>
        <w:ind w:left="3239" w:hanging="360"/>
      </w:pPr>
      <w:rPr>
        <w:rFonts w:hint="default"/>
        <w:lang w:val="en-US" w:eastAsia="en-US" w:bidi="ar-SA"/>
      </w:rPr>
    </w:lvl>
    <w:lvl w:ilvl="4" w:tplc="057EEF96">
      <w:numFmt w:val="bullet"/>
      <w:lvlText w:val="•"/>
      <w:lvlJc w:val="left"/>
      <w:pPr>
        <w:ind w:left="4072" w:hanging="360"/>
      </w:pPr>
      <w:rPr>
        <w:rFonts w:hint="default"/>
        <w:lang w:val="en-US" w:eastAsia="en-US" w:bidi="ar-SA"/>
      </w:rPr>
    </w:lvl>
    <w:lvl w:ilvl="5" w:tplc="F7481B90">
      <w:numFmt w:val="bullet"/>
      <w:lvlText w:val="•"/>
      <w:lvlJc w:val="left"/>
      <w:pPr>
        <w:ind w:left="4906" w:hanging="360"/>
      </w:pPr>
      <w:rPr>
        <w:rFonts w:hint="default"/>
        <w:lang w:val="en-US" w:eastAsia="en-US" w:bidi="ar-SA"/>
      </w:rPr>
    </w:lvl>
    <w:lvl w:ilvl="6" w:tplc="E5F0E82C">
      <w:numFmt w:val="bullet"/>
      <w:lvlText w:val="•"/>
      <w:lvlJc w:val="left"/>
      <w:pPr>
        <w:ind w:left="5739" w:hanging="360"/>
      </w:pPr>
      <w:rPr>
        <w:rFonts w:hint="default"/>
        <w:lang w:val="en-US" w:eastAsia="en-US" w:bidi="ar-SA"/>
      </w:rPr>
    </w:lvl>
    <w:lvl w:ilvl="7" w:tplc="6D4EC71E">
      <w:numFmt w:val="bullet"/>
      <w:lvlText w:val="•"/>
      <w:lvlJc w:val="left"/>
      <w:pPr>
        <w:ind w:left="6572" w:hanging="360"/>
      </w:pPr>
      <w:rPr>
        <w:rFonts w:hint="default"/>
        <w:lang w:val="en-US" w:eastAsia="en-US" w:bidi="ar-SA"/>
      </w:rPr>
    </w:lvl>
    <w:lvl w:ilvl="8" w:tplc="723853F4">
      <w:numFmt w:val="bullet"/>
      <w:lvlText w:val="•"/>
      <w:lvlJc w:val="left"/>
      <w:pPr>
        <w:ind w:left="7405" w:hanging="360"/>
      </w:pPr>
      <w:rPr>
        <w:rFonts w:hint="default"/>
        <w:lang w:val="en-US" w:eastAsia="en-US" w:bidi="ar-SA"/>
      </w:rPr>
    </w:lvl>
  </w:abstractNum>
  <w:abstractNum w:abstractNumId="42" w15:restartNumberingAfterBreak="0">
    <w:nsid w:val="419C4191"/>
    <w:multiLevelType w:val="multilevel"/>
    <w:tmpl w:val="18249D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1A738EE"/>
    <w:multiLevelType w:val="multilevel"/>
    <w:tmpl w:val="41A738EE"/>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44" w15:restartNumberingAfterBreak="0">
    <w:nsid w:val="43A83711"/>
    <w:multiLevelType w:val="hybridMultilevel"/>
    <w:tmpl w:val="A0708CAA"/>
    <w:lvl w:ilvl="0" w:tplc="4009000B">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45" w15:restartNumberingAfterBreak="0">
    <w:nsid w:val="457C6F3A"/>
    <w:multiLevelType w:val="multilevel"/>
    <w:tmpl w:val="B9E2B6BA"/>
    <w:lvl w:ilvl="0">
      <w:start w:val="5"/>
      <w:numFmt w:val="decimal"/>
      <w:lvlText w:val="%1"/>
      <w:lvlJc w:val="left"/>
      <w:pPr>
        <w:ind w:left="560" w:hanging="560"/>
      </w:pPr>
      <w:rPr>
        <w:rFonts w:hint="default"/>
      </w:rPr>
    </w:lvl>
    <w:lvl w:ilvl="1">
      <w:start w:val="2"/>
      <w:numFmt w:val="decimal"/>
      <w:lvlText w:val="%1.%2"/>
      <w:lvlJc w:val="left"/>
      <w:pPr>
        <w:ind w:left="868" w:hanging="560"/>
      </w:pPr>
      <w:rPr>
        <w:rFonts w:hint="default"/>
      </w:rPr>
    </w:lvl>
    <w:lvl w:ilvl="2">
      <w:start w:val="3"/>
      <w:numFmt w:val="decimal"/>
      <w:lvlText w:val="%1.%2.%3"/>
      <w:lvlJc w:val="left"/>
      <w:pPr>
        <w:ind w:left="1336" w:hanging="720"/>
      </w:pPr>
      <w:rPr>
        <w:rFonts w:hint="default"/>
      </w:rPr>
    </w:lvl>
    <w:lvl w:ilvl="3">
      <w:start w:val="1"/>
      <w:numFmt w:val="decimal"/>
      <w:lvlText w:val="%1.%2.%3.%4"/>
      <w:lvlJc w:val="left"/>
      <w:pPr>
        <w:ind w:left="2004" w:hanging="1080"/>
      </w:pPr>
      <w:rPr>
        <w:rFonts w:hint="default"/>
      </w:rPr>
    </w:lvl>
    <w:lvl w:ilvl="4">
      <w:start w:val="1"/>
      <w:numFmt w:val="decimal"/>
      <w:lvlText w:val="%1.%2.%3.%4.%5"/>
      <w:lvlJc w:val="left"/>
      <w:pPr>
        <w:ind w:left="2312" w:hanging="1080"/>
      </w:pPr>
      <w:rPr>
        <w:rFonts w:hint="default"/>
      </w:rPr>
    </w:lvl>
    <w:lvl w:ilvl="5">
      <w:start w:val="1"/>
      <w:numFmt w:val="decimal"/>
      <w:lvlText w:val="%1.%2.%3.%4.%5.%6"/>
      <w:lvlJc w:val="left"/>
      <w:pPr>
        <w:ind w:left="2980" w:hanging="1440"/>
      </w:pPr>
      <w:rPr>
        <w:rFonts w:hint="default"/>
      </w:rPr>
    </w:lvl>
    <w:lvl w:ilvl="6">
      <w:start w:val="1"/>
      <w:numFmt w:val="decimal"/>
      <w:lvlText w:val="%1.%2.%3.%4.%5.%6.%7"/>
      <w:lvlJc w:val="left"/>
      <w:pPr>
        <w:ind w:left="3288" w:hanging="1440"/>
      </w:pPr>
      <w:rPr>
        <w:rFonts w:hint="default"/>
      </w:rPr>
    </w:lvl>
    <w:lvl w:ilvl="7">
      <w:start w:val="1"/>
      <w:numFmt w:val="decimal"/>
      <w:lvlText w:val="%1.%2.%3.%4.%5.%6.%7.%8"/>
      <w:lvlJc w:val="left"/>
      <w:pPr>
        <w:ind w:left="3956" w:hanging="1800"/>
      </w:pPr>
      <w:rPr>
        <w:rFonts w:hint="default"/>
      </w:rPr>
    </w:lvl>
    <w:lvl w:ilvl="8">
      <w:start w:val="1"/>
      <w:numFmt w:val="decimal"/>
      <w:lvlText w:val="%1.%2.%3.%4.%5.%6.%7.%8.%9"/>
      <w:lvlJc w:val="left"/>
      <w:pPr>
        <w:ind w:left="4624" w:hanging="2160"/>
      </w:pPr>
      <w:rPr>
        <w:rFonts w:hint="default"/>
      </w:rPr>
    </w:lvl>
  </w:abstractNum>
  <w:abstractNum w:abstractNumId="46" w15:restartNumberingAfterBreak="0">
    <w:nsid w:val="48AD67B6"/>
    <w:multiLevelType w:val="hybridMultilevel"/>
    <w:tmpl w:val="DED08E66"/>
    <w:lvl w:ilvl="0" w:tplc="40090001">
      <w:start w:val="1"/>
      <w:numFmt w:val="bullet"/>
      <w:lvlText w:val=""/>
      <w:lvlJc w:val="left"/>
      <w:pPr>
        <w:ind w:left="1462" w:hanging="360"/>
      </w:pPr>
      <w:rPr>
        <w:rFonts w:ascii="Symbol" w:hAnsi="Symbol" w:hint="default"/>
      </w:rPr>
    </w:lvl>
    <w:lvl w:ilvl="1" w:tplc="40090003" w:tentative="1">
      <w:start w:val="1"/>
      <w:numFmt w:val="bullet"/>
      <w:lvlText w:val="o"/>
      <w:lvlJc w:val="left"/>
      <w:pPr>
        <w:ind w:left="2182" w:hanging="360"/>
      </w:pPr>
      <w:rPr>
        <w:rFonts w:ascii="Courier New" w:hAnsi="Courier New" w:cs="Courier New" w:hint="default"/>
      </w:rPr>
    </w:lvl>
    <w:lvl w:ilvl="2" w:tplc="40090005" w:tentative="1">
      <w:start w:val="1"/>
      <w:numFmt w:val="bullet"/>
      <w:lvlText w:val=""/>
      <w:lvlJc w:val="left"/>
      <w:pPr>
        <w:ind w:left="2902" w:hanging="360"/>
      </w:pPr>
      <w:rPr>
        <w:rFonts w:ascii="Wingdings" w:hAnsi="Wingdings" w:hint="default"/>
      </w:rPr>
    </w:lvl>
    <w:lvl w:ilvl="3" w:tplc="40090001" w:tentative="1">
      <w:start w:val="1"/>
      <w:numFmt w:val="bullet"/>
      <w:lvlText w:val=""/>
      <w:lvlJc w:val="left"/>
      <w:pPr>
        <w:ind w:left="3622" w:hanging="360"/>
      </w:pPr>
      <w:rPr>
        <w:rFonts w:ascii="Symbol" w:hAnsi="Symbol" w:hint="default"/>
      </w:rPr>
    </w:lvl>
    <w:lvl w:ilvl="4" w:tplc="40090003" w:tentative="1">
      <w:start w:val="1"/>
      <w:numFmt w:val="bullet"/>
      <w:lvlText w:val="o"/>
      <w:lvlJc w:val="left"/>
      <w:pPr>
        <w:ind w:left="4342" w:hanging="360"/>
      </w:pPr>
      <w:rPr>
        <w:rFonts w:ascii="Courier New" w:hAnsi="Courier New" w:cs="Courier New" w:hint="default"/>
      </w:rPr>
    </w:lvl>
    <w:lvl w:ilvl="5" w:tplc="40090005" w:tentative="1">
      <w:start w:val="1"/>
      <w:numFmt w:val="bullet"/>
      <w:lvlText w:val=""/>
      <w:lvlJc w:val="left"/>
      <w:pPr>
        <w:ind w:left="5062" w:hanging="360"/>
      </w:pPr>
      <w:rPr>
        <w:rFonts w:ascii="Wingdings" w:hAnsi="Wingdings" w:hint="default"/>
      </w:rPr>
    </w:lvl>
    <w:lvl w:ilvl="6" w:tplc="40090001" w:tentative="1">
      <w:start w:val="1"/>
      <w:numFmt w:val="bullet"/>
      <w:lvlText w:val=""/>
      <w:lvlJc w:val="left"/>
      <w:pPr>
        <w:ind w:left="5782" w:hanging="360"/>
      </w:pPr>
      <w:rPr>
        <w:rFonts w:ascii="Symbol" w:hAnsi="Symbol" w:hint="default"/>
      </w:rPr>
    </w:lvl>
    <w:lvl w:ilvl="7" w:tplc="40090003" w:tentative="1">
      <w:start w:val="1"/>
      <w:numFmt w:val="bullet"/>
      <w:lvlText w:val="o"/>
      <w:lvlJc w:val="left"/>
      <w:pPr>
        <w:ind w:left="6502" w:hanging="360"/>
      </w:pPr>
      <w:rPr>
        <w:rFonts w:ascii="Courier New" w:hAnsi="Courier New" w:cs="Courier New" w:hint="default"/>
      </w:rPr>
    </w:lvl>
    <w:lvl w:ilvl="8" w:tplc="40090005" w:tentative="1">
      <w:start w:val="1"/>
      <w:numFmt w:val="bullet"/>
      <w:lvlText w:val=""/>
      <w:lvlJc w:val="left"/>
      <w:pPr>
        <w:ind w:left="7222" w:hanging="360"/>
      </w:pPr>
      <w:rPr>
        <w:rFonts w:ascii="Wingdings" w:hAnsi="Wingdings" w:hint="default"/>
      </w:rPr>
    </w:lvl>
  </w:abstractNum>
  <w:abstractNum w:abstractNumId="47" w15:restartNumberingAfterBreak="0">
    <w:nsid w:val="4AEF74DF"/>
    <w:multiLevelType w:val="multilevel"/>
    <w:tmpl w:val="C67ABD4A"/>
    <w:lvl w:ilvl="0">
      <w:start w:val="5"/>
      <w:numFmt w:val="decimal"/>
      <w:lvlText w:val="%1"/>
      <w:lvlJc w:val="left"/>
      <w:pPr>
        <w:ind w:left="560" w:hanging="560"/>
      </w:pPr>
      <w:rPr>
        <w:rFonts w:hint="default"/>
      </w:rPr>
    </w:lvl>
    <w:lvl w:ilvl="1">
      <w:start w:val="1"/>
      <w:numFmt w:val="decimal"/>
      <w:lvlText w:val="%1.%2"/>
      <w:lvlJc w:val="left"/>
      <w:pPr>
        <w:ind w:left="571" w:hanging="560"/>
      </w:pPr>
      <w:rPr>
        <w:rFonts w:hint="default"/>
      </w:rPr>
    </w:lvl>
    <w:lvl w:ilvl="2">
      <w:start w:val="3"/>
      <w:numFmt w:val="decimal"/>
      <w:lvlText w:val="%1.%2.%3"/>
      <w:lvlJc w:val="left"/>
      <w:pPr>
        <w:ind w:left="742" w:hanging="720"/>
      </w:pPr>
      <w:rPr>
        <w:rFonts w:hint="default"/>
      </w:rPr>
    </w:lvl>
    <w:lvl w:ilvl="3">
      <w:start w:val="1"/>
      <w:numFmt w:val="decimal"/>
      <w:lvlText w:val="%1.%2.%3.%4"/>
      <w:lvlJc w:val="left"/>
      <w:pPr>
        <w:ind w:left="1113" w:hanging="1080"/>
      </w:pPr>
      <w:rPr>
        <w:rFonts w:hint="default"/>
      </w:rPr>
    </w:lvl>
    <w:lvl w:ilvl="4">
      <w:start w:val="1"/>
      <w:numFmt w:val="decimal"/>
      <w:lvlText w:val="%1.%2.%3.%4.%5"/>
      <w:lvlJc w:val="left"/>
      <w:pPr>
        <w:ind w:left="1124" w:hanging="1080"/>
      </w:pPr>
      <w:rPr>
        <w:rFonts w:hint="default"/>
      </w:rPr>
    </w:lvl>
    <w:lvl w:ilvl="5">
      <w:start w:val="1"/>
      <w:numFmt w:val="decimal"/>
      <w:lvlText w:val="%1.%2.%3.%4.%5.%6"/>
      <w:lvlJc w:val="left"/>
      <w:pPr>
        <w:ind w:left="1495" w:hanging="1440"/>
      </w:pPr>
      <w:rPr>
        <w:rFonts w:hint="default"/>
      </w:rPr>
    </w:lvl>
    <w:lvl w:ilvl="6">
      <w:start w:val="1"/>
      <w:numFmt w:val="decimal"/>
      <w:lvlText w:val="%1.%2.%3.%4.%5.%6.%7"/>
      <w:lvlJc w:val="left"/>
      <w:pPr>
        <w:ind w:left="1506" w:hanging="1440"/>
      </w:pPr>
      <w:rPr>
        <w:rFonts w:hint="default"/>
      </w:rPr>
    </w:lvl>
    <w:lvl w:ilvl="7">
      <w:start w:val="1"/>
      <w:numFmt w:val="decimal"/>
      <w:lvlText w:val="%1.%2.%3.%4.%5.%6.%7.%8"/>
      <w:lvlJc w:val="left"/>
      <w:pPr>
        <w:ind w:left="1877" w:hanging="1800"/>
      </w:pPr>
      <w:rPr>
        <w:rFonts w:hint="default"/>
      </w:rPr>
    </w:lvl>
    <w:lvl w:ilvl="8">
      <w:start w:val="1"/>
      <w:numFmt w:val="decimal"/>
      <w:lvlText w:val="%1.%2.%3.%4.%5.%6.%7.%8.%9"/>
      <w:lvlJc w:val="left"/>
      <w:pPr>
        <w:ind w:left="2248" w:hanging="2160"/>
      </w:pPr>
      <w:rPr>
        <w:rFonts w:hint="default"/>
      </w:rPr>
    </w:lvl>
  </w:abstractNum>
  <w:abstractNum w:abstractNumId="48" w15:restartNumberingAfterBreak="0">
    <w:nsid w:val="4B52602E"/>
    <w:multiLevelType w:val="hybridMultilevel"/>
    <w:tmpl w:val="0ECCF1C2"/>
    <w:lvl w:ilvl="0" w:tplc="40090001">
      <w:start w:val="1"/>
      <w:numFmt w:val="bullet"/>
      <w:lvlText w:val=""/>
      <w:lvlJc w:val="left"/>
      <w:pPr>
        <w:ind w:left="743" w:hanging="360"/>
      </w:pPr>
      <w:rPr>
        <w:rFonts w:ascii="Symbol" w:hAnsi="Symbol" w:hint="default"/>
      </w:rPr>
    </w:lvl>
    <w:lvl w:ilvl="1" w:tplc="40090003" w:tentative="1">
      <w:start w:val="1"/>
      <w:numFmt w:val="bullet"/>
      <w:lvlText w:val="o"/>
      <w:lvlJc w:val="left"/>
      <w:pPr>
        <w:ind w:left="1463" w:hanging="360"/>
      </w:pPr>
      <w:rPr>
        <w:rFonts w:ascii="Courier New" w:hAnsi="Courier New" w:cs="Courier New" w:hint="default"/>
      </w:rPr>
    </w:lvl>
    <w:lvl w:ilvl="2" w:tplc="40090005" w:tentative="1">
      <w:start w:val="1"/>
      <w:numFmt w:val="bullet"/>
      <w:lvlText w:val=""/>
      <w:lvlJc w:val="left"/>
      <w:pPr>
        <w:ind w:left="2183" w:hanging="360"/>
      </w:pPr>
      <w:rPr>
        <w:rFonts w:ascii="Wingdings" w:hAnsi="Wingdings" w:hint="default"/>
      </w:rPr>
    </w:lvl>
    <w:lvl w:ilvl="3" w:tplc="40090001" w:tentative="1">
      <w:start w:val="1"/>
      <w:numFmt w:val="bullet"/>
      <w:lvlText w:val=""/>
      <w:lvlJc w:val="left"/>
      <w:pPr>
        <w:ind w:left="2903" w:hanging="360"/>
      </w:pPr>
      <w:rPr>
        <w:rFonts w:ascii="Symbol" w:hAnsi="Symbol" w:hint="default"/>
      </w:rPr>
    </w:lvl>
    <w:lvl w:ilvl="4" w:tplc="40090003" w:tentative="1">
      <w:start w:val="1"/>
      <w:numFmt w:val="bullet"/>
      <w:lvlText w:val="o"/>
      <w:lvlJc w:val="left"/>
      <w:pPr>
        <w:ind w:left="3623" w:hanging="360"/>
      </w:pPr>
      <w:rPr>
        <w:rFonts w:ascii="Courier New" w:hAnsi="Courier New" w:cs="Courier New" w:hint="default"/>
      </w:rPr>
    </w:lvl>
    <w:lvl w:ilvl="5" w:tplc="40090005" w:tentative="1">
      <w:start w:val="1"/>
      <w:numFmt w:val="bullet"/>
      <w:lvlText w:val=""/>
      <w:lvlJc w:val="left"/>
      <w:pPr>
        <w:ind w:left="4343" w:hanging="360"/>
      </w:pPr>
      <w:rPr>
        <w:rFonts w:ascii="Wingdings" w:hAnsi="Wingdings" w:hint="default"/>
      </w:rPr>
    </w:lvl>
    <w:lvl w:ilvl="6" w:tplc="40090001" w:tentative="1">
      <w:start w:val="1"/>
      <w:numFmt w:val="bullet"/>
      <w:lvlText w:val=""/>
      <w:lvlJc w:val="left"/>
      <w:pPr>
        <w:ind w:left="5063" w:hanging="360"/>
      </w:pPr>
      <w:rPr>
        <w:rFonts w:ascii="Symbol" w:hAnsi="Symbol" w:hint="default"/>
      </w:rPr>
    </w:lvl>
    <w:lvl w:ilvl="7" w:tplc="40090003" w:tentative="1">
      <w:start w:val="1"/>
      <w:numFmt w:val="bullet"/>
      <w:lvlText w:val="o"/>
      <w:lvlJc w:val="left"/>
      <w:pPr>
        <w:ind w:left="5783" w:hanging="360"/>
      </w:pPr>
      <w:rPr>
        <w:rFonts w:ascii="Courier New" w:hAnsi="Courier New" w:cs="Courier New" w:hint="default"/>
      </w:rPr>
    </w:lvl>
    <w:lvl w:ilvl="8" w:tplc="40090005" w:tentative="1">
      <w:start w:val="1"/>
      <w:numFmt w:val="bullet"/>
      <w:lvlText w:val=""/>
      <w:lvlJc w:val="left"/>
      <w:pPr>
        <w:ind w:left="6503" w:hanging="360"/>
      </w:pPr>
      <w:rPr>
        <w:rFonts w:ascii="Wingdings" w:hAnsi="Wingdings" w:hint="default"/>
      </w:rPr>
    </w:lvl>
  </w:abstractNum>
  <w:abstractNum w:abstractNumId="49" w15:restartNumberingAfterBreak="0">
    <w:nsid w:val="4F5662E9"/>
    <w:multiLevelType w:val="multilevel"/>
    <w:tmpl w:val="A984B0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0F03EB3"/>
    <w:multiLevelType w:val="multilevel"/>
    <w:tmpl w:val="2A8C9A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AE41C33"/>
    <w:multiLevelType w:val="hybridMultilevel"/>
    <w:tmpl w:val="0D4A201E"/>
    <w:lvl w:ilvl="0" w:tplc="79B23E06">
      <w:numFmt w:val="bullet"/>
      <w:lvlText w:val=""/>
      <w:lvlJc w:val="left"/>
      <w:pPr>
        <w:ind w:left="743" w:hanging="360"/>
      </w:pPr>
      <w:rPr>
        <w:rFonts w:ascii="Symbol" w:eastAsia="Symbol" w:hAnsi="Symbol" w:cs="Symbol" w:hint="default"/>
        <w:b w:val="0"/>
        <w:bCs w:val="0"/>
        <w:i w:val="0"/>
        <w:iCs w:val="0"/>
        <w:spacing w:val="0"/>
        <w:w w:val="99"/>
        <w:sz w:val="20"/>
        <w:szCs w:val="20"/>
        <w:lang w:val="en-US" w:eastAsia="en-US" w:bidi="ar-SA"/>
      </w:rPr>
    </w:lvl>
    <w:lvl w:ilvl="1" w:tplc="EA3211BE">
      <w:numFmt w:val="bullet"/>
      <w:lvlText w:val="•"/>
      <w:lvlJc w:val="left"/>
      <w:pPr>
        <w:ind w:left="1573" w:hanging="360"/>
      </w:pPr>
      <w:rPr>
        <w:rFonts w:hint="default"/>
        <w:lang w:val="en-US" w:eastAsia="en-US" w:bidi="ar-SA"/>
      </w:rPr>
    </w:lvl>
    <w:lvl w:ilvl="2" w:tplc="E71A619C">
      <w:numFmt w:val="bullet"/>
      <w:lvlText w:val="•"/>
      <w:lvlJc w:val="left"/>
      <w:pPr>
        <w:ind w:left="2406" w:hanging="360"/>
      </w:pPr>
      <w:rPr>
        <w:rFonts w:hint="default"/>
        <w:lang w:val="en-US" w:eastAsia="en-US" w:bidi="ar-SA"/>
      </w:rPr>
    </w:lvl>
    <w:lvl w:ilvl="3" w:tplc="FD44A476">
      <w:numFmt w:val="bullet"/>
      <w:lvlText w:val="•"/>
      <w:lvlJc w:val="left"/>
      <w:pPr>
        <w:ind w:left="3239" w:hanging="360"/>
      </w:pPr>
      <w:rPr>
        <w:rFonts w:hint="default"/>
        <w:lang w:val="en-US" w:eastAsia="en-US" w:bidi="ar-SA"/>
      </w:rPr>
    </w:lvl>
    <w:lvl w:ilvl="4" w:tplc="E7FE995E">
      <w:numFmt w:val="bullet"/>
      <w:lvlText w:val="•"/>
      <w:lvlJc w:val="left"/>
      <w:pPr>
        <w:ind w:left="4072" w:hanging="360"/>
      </w:pPr>
      <w:rPr>
        <w:rFonts w:hint="default"/>
        <w:lang w:val="en-US" w:eastAsia="en-US" w:bidi="ar-SA"/>
      </w:rPr>
    </w:lvl>
    <w:lvl w:ilvl="5" w:tplc="39C80BE6">
      <w:numFmt w:val="bullet"/>
      <w:lvlText w:val="•"/>
      <w:lvlJc w:val="left"/>
      <w:pPr>
        <w:ind w:left="4906" w:hanging="360"/>
      </w:pPr>
      <w:rPr>
        <w:rFonts w:hint="default"/>
        <w:lang w:val="en-US" w:eastAsia="en-US" w:bidi="ar-SA"/>
      </w:rPr>
    </w:lvl>
    <w:lvl w:ilvl="6" w:tplc="BE5EAC6C">
      <w:numFmt w:val="bullet"/>
      <w:lvlText w:val="•"/>
      <w:lvlJc w:val="left"/>
      <w:pPr>
        <w:ind w:left="5739" w:hanging="360"/>
      </w:pPr>
      <w:rPr>
        <w:rFonts w:hint="default"/>
        <w:lang w:val="en-US" w:eastAsia="en-US" w:bidi="ar-SA"/>
      </w:rPr>
    </w:lvl>
    <w:lvl w:ilvl="7" w:tplc="2E48CEB8">
      <w:numFmt w:val="bullet"/>
      <w:lvlText w:val="•"/>
      <w:lvlJc w:val="left"/>
      <w:pPr>
        <w:ind w:left="6572" w:hanging="360"/>
      </w:pPr>
      <w:rPr>
        <w:rFonts w:hint="default"/>
        <w:lang w:val="en-US" w:eastAsia="en-US" w:bidi="ar-SA"/>
      </w:rPr>
    </w:lvl>
    <w:lvl w:ilvl="8" w:tplc="24063C02">
      <w:numFmt w:val="bullet"/>
      <w:lvlText w:val="•"/>
      <w:lvlJc w:val="left"/>
      <w:pPr>
        <w:ind w:left="7405" w:hanging="360"/>
      </w:pPr>
      <w:rPr>
        <w:rFonts w:hint="default"/>
        <w:lang w:val="en-US" w:eastAsia="en-US" w:bidi="ar-SA"/>
      </w:rPr>
    </w:lvl>
  </w:abstractNum>
  <w:abstractNum w:abstractNumId="52" w15:restartNumberingAfterBreak="0">
    <w:nsid w:val="5C613090"/>
    <w:multiLevelType w:val="multilevel"/>
    <w:tmpl w:val="747E9A3C"/>
    <w:lvl w:ilvl="0">
      <w:start w:val="7"/>
      <w:numFmt w:val="decimal"/>
      <w:lvlText w:val="%1"/>
      <w:lvlJc w:val="left"/>
      <w:pPr>
        <w:ind w:left="360" w:hanging="360"/>
      </w:pPr>
      <w:rPr>
        <w:rFonts w:hint="default"/>
        <w:b/>
      </w:rPr>
    </w:lvl>
    <w:lvl w:ilvl="1">
      <w:start w:val="1"/>
      <w:numFmt w:val="decimal"/>
      <w:lvlText w:val="%1.%2"/>
      <w:lvlJc w:val="left"/>
      <w:pPr>
        <w:ind w:left="360" w:hanging="36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1080" w:hanging="108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440" w:hanging="144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800" w:hanging="1800"/>
      </w:pPr>
      <w:rPr>
        <w:rFonts w:hint="default"/>
        <w:b/>
      </w:rPr>
    </w:lvl>
    <w:lvl w:ilvl="8">
      <w:start w:val="1"/>
      <w:numFmt w:val="decimal"/>
      <w:lvlText w:val="%1.%2.%3.%4.%5.%6.%7.%8.%9"/>
      <w:lvlJc w:val="left"/>
      <w:pPr>
        <w:ind w:left="2160" w:hanging="2160"/>
      </w:pPr>
      <w:rPr>
        <w:rFonts w:hint="default"/>
        <w:b/>
      </w:rPr>
    </w:lvl>
  </w:abstractNum>
  <w:abstractNum w:abstractNumId="53" w15:restartNumberingAfterBreak="0">
    <w:nsid w:val="5F9241B3"/>
    <w:multiLevelType w:val="multilevel"/>
    <w:tmpl w:val="863E8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0F44CFC"/>
    <w:multiLevelType w:val="multilevel"/>
    <w:tmpl w:val="25F6D1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62063BD8"/>
    <w:multiLevelType w:val="multilevel"/>
    <w:tmpl w:val="24A08916"/>
    <w:lvl w:ilvl="0">
      <w:start w:val="5"/>
      <w:numFmt w:val="decimal"/>
      <w:lvlText w:val="%1"/>
      <w:lvlJc w:val="left"/>
      <w:pPr>
        <w:ind w:left="560" w:hanging="560"/>
      </w:pPr>
      <w:rPr>
        <w:rFonts w:hint="default"/>
      </w:rPr>
    </w:lvl>
    <w:lvl w:ilvl="1">
      <w:start w:val="2"/>
      <w:numFmt w:val="decimal"/>
      <w:lvlText w:val="%1.%2"/>
      <w:lvlJc w:val="left"/>
      <w:pPr>
        <w:ind w:left="571" w:hanging="560"/>
      </w:pPr>
      <w:rPr>
        <w:rFonts w:hint="default"/>
      </w:rPr>
    </w:lvl>
    <w:lvl w:ilvl="2">
      <w:start w:val="3"/>
      <w:numFmt w:val="decimal"/>
      <w:lvlText w:val="%1.%2.%3"/>
      <w:lvlJc w:val="left"/>
      <w:pPr>
        <w:ind w:left="742" w:hanging="720"/>
      </w:pPr>
      <w:rPr>
        <w:rFonts w:hint="default"/>
      </w:rPr>
    </w:lvl>
    <w:lvl w:ilvl="3">
      <w:start w:val="1"/>
      <w:numFmt w:val="decimal"/>
      <w:lvlText w:val="%1.%2.%3.%4"/>
      <w:lvlJc w:val="left"/>
      <w:pPr>
        <w:ind w:left="1113" w:hanging="1080"/>
      </w:pPr>
      <w:rPr>
        <w:rFonts w:hint="default"/>
      </w:rPr>
    </w:lvl>
    <w:lvl w:ilvl="4">
      <w:start w:val="1"/>
      <w:numFmt w:val="decimal"/>
      <w:lvlText w:val="%1.%2.%3.%4.%5"/>
      <w:lvlJc w:val="left"/>
      <w:pPr>
        <w:ind w:left="1124" w:hanging="1080"/>
      </w:pPr>
      <w:rPr>
        <w:rFonts w:hint="default"/>
      </w:rPr>
    </w:lvl>
    <w:lvl w:ilvl="5">
      <w:start w:val="1"/>
      <w:numFmt w:val="decimal"/>
      <w:lvlText w:val="%1.%2.%3.%4.%5.%6"/>
      <w:lvlJc w:val="left"/>
      <w:pPr>
        <w:ind w:left="1495" w:hanging="1440"/>
      </w:pPr>
      <w:rPr>
        <w:rFonts w:hint="default"/>
      </w:rPr>
    </w:lvl>
    <w:lvl w:ilvl="6">
      <w:start w:val="1"/>
      <w:numFmt w:val="decimal"/>
      <w:lvlText w:val="%1.%2.%3.%4.%5.%6.%7"/>
      <w:lvlJc w:val="left"/>
      <w:pPr>
        <w:ind w:left="1506" w:hanging="1440"/>
      </w:pPr>
      <w:rPr>
        <w:rFonts w:hint="default"/>
      </w:rPr>
    </w:lvl>
    <w:lvl w:ilvl="7">
      <w:start w:val="1"/>
      <w:numFmt w:val="decimal"/>
      <w:lvlText w:val="%1.%2.%3.%4.%5.%6.%7.%8"/>
      <w:lvlJc w:val="left"/>
      <w:pPr>
        <w:ind w:left="1877" w:hanging="1800"/>
      </w:pPr>
      <w:rPr>
        <w:rFonts w:hint="default"/>
      </w:rPr>
    </w:lvl>
    <w:lvl w:ilvl="8">
      <w:start w:val="1"/>
      <w:numFmt w:val="decimal"/>
      <w:lvlText w:val="%1.%2.%3.%4.%5.%6.%7.%8.%9"/>
      <w:lvlJc w:val="left"/>
      <w:pPr>
        <w:ind w:left="2248" w:hanging="2160"/>
      </w:pPr>
      <w:rPr>
        <w:rFonts w:hint="default"/>
      </w:rPr>
    </w:lvl>
  </w:abstractNum>
  <w:abstractNum w:abstractNumId="56" w15:restartNumberingAfterBreak="0">
    <w:nsid w:val="629362C3"/>
    <w:multiLevelType w:val="multilevel"/>
    <w:tmpl w:val="2850DC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642E7DBA"/>
    <w:multiLevelType w:val="multilevel"/>
    <w:tmpl w:val="5CD484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64FF5A26"/>
    <w:multiLevelType w:val="hybridMultilevel"/>
    <w:tmpl w:val="7E0C00C0"/>
    <w:lvl w:ilvl="0" w:tplc="2F5E881C">
      <w:numFmt w:val="bullet"/>
      <w:lvlText w:val=""/>
      <w:lvlJc w:val="left"/>
      <w:pPr>
        <w:ind w:left="743" w:hanging="360"/>
      </w:pPr>
      <w:rPr>
        <w:rFonts w:ascii="Symbol" w:eastAsia="Symbol" w:hAnsi="Symbol" w:cs="Symbol" w:hint="default"/>
        <w:b w:val="0"/>
        <w:bCs w:val="0"/>
        <w:i w:val="0"/>
        <w:iCs w:val="0"/>
        <w:spacing w:val="0"/>
        <w:w w:val="99"/>
        <w:sz w:val="20"/>
        <w:szCs w:val="20"/>
        <w:lang w:val="en-US" w:eastAsia="en-US" w:bidi="ar-SA"/>
      </w:rPr>
    </w:lvl>
    <w:lvl w:ilvl="1" w:tplc="41DABA66">
      <w:numFmt w:val="bullet"/>
      <w:lvlText w:val="•"/>
      <w:lvlJc w:val="left"/>
      <w:pPr>
        <w:ind w:left="1573" w:hanging="360"/>
      </w:pPr>
      <w:rPr>
        <w:rFonts w:hint="default"/>
        <w:lang w:val="en-US" w:eastAsia="en-US" w:bidi="ar-SA"/>
      </w:rPr>
    </w:lvl>
    <w:lvl w:ilvl="2" w:tplc="4C663D8A">
      <w:numFmt w:val="bullet"/>
      <w:lvlText w:val="•"/>
      <w:lvlJc w:val="left"/>
      <w:pPr>
        <w:ind w:left="2406" w:hanging="360"/>
      </w:pPr>
      <w:rPr>
        <w:rFonts w:hint="default"/>
        <w:lang w:val="en-US" w:eastAsia="en-US" w:bidi="ar-SA"/>
      </w:rPr>
    </w:lvl>
    <w:lvl w:ilvl="3" w:tplc="32F8BCB6">
      <w:numFmt w:val="bullet"/>
      <w:lvlText w:val="•"/>
      <w:lvlJc w:val="left"/>
      <w:pPr>
        <w:ind w:left="3239" w:hanging="360"/>
      </w:pPr>
      <w:rPr>
        <w:rFonts w:hint="default"/>
        <w:lang w:val="en-US" w:eastAsia="en-US" w:bidi="ar-SA"/>
      </w:rPr>
    </w:lvl>
    <w:lvl w:ilvl="4" w:tplc="3EACA23A">
      <w:numFmt w:val="bullet"/>
      <w:lvlText w:val="•"/>
      <w:lvlJc w:val="left"/>
      <w:pPr>
        <w:ind w:left="4072" w:hanging="360"/>
      </w:pPr>
      <w:rPr>
        <w:rFonts w:hint="default"/>
        <w:lang w:val="en-US" w:eastAsia="en-US" w:bidi="ar-SA"/>
      </w:rPr>
    </w:lvl>
    <w:lvl w:ilvl="5" w:tplc="F98E6AA0">
      <w:numFmt w:val="bullet"/>
      <w:lvlText w:val="•"/>
      <w:lvlJc w:val="left"/>
      <w:pPr>
        <w:ind w:left="4906" w:hanging="360"/>
      </w:pPr>
      <w:rPr>
        <w:rFonts w:hint="default"/>
        <w:lang w:val="en-US" w:eastAsia="en-US" w:bidi="ar-SA"/>
      </w:rPr>
    </w:lvl>
    <w:lvl w:ilvl="6" w:tplc="DB00358C">
      <w:numFmt w:val="bullet"/>
      <w:lvlText w:val="•"/>
      <w:lvlJc w:val="left"/>
      <w:pPr>
        <w:ind w:left="5739" w:hanging="360"/>
      </w:pPr>
      <w:rPr>
        <w:rFonts w:hint="default"/>
        <w:lang w:val="en-US" w:eastAsia="en-US" w:bidi="ar-SA"/>
      </w:rPr>
    </w:lvl>
    <w:lvl w:ilvl="7" w:tplc="B4385E16">
      <w:numFmt w:val="bullet"/>
      <w:lvlText w:val="•"/>
      <w:lvlJc w:val="left"/>
      <w:pPr>
        <w:ind w:left="6572" w:hanging="360"/>
      </w:pPr>
      <w:rPr>
        <w:rFonts w:hint="default"/>
        <w:lang w:val="en-US" w:eastAsia="en-US" w:bidi="ar-SA"/>
      </w:rPr>
    </w:lvl>
    <w:lvl w:ilvl="8" w:tplc="E514EB2C">
      <w:numFmt w:val="bullet"/>
      <w:lvlText w:val="•"/>
      <w:lvlJc w:val="left"/>
      <w:pPr>
        <w:ind w:left="7405" w:hanging="360"/>
      </w:pPr>
      <w:rPr>
        <w:rFonts w:hint="default"/>
        <w:lang w:val="en-US" w:eastAsia="en-US" w:bidi="ar-SA"/>
      </w:rPr>
    </w:lvl>
  </w:abstractNum>
  <w:abstractNum w:abstractNumId="59" w15:restartNumberingAfterBreak="0">
    <w:nsid w:val="69361802"/>
    <w:multiLevelType w:val="multilevel"/>
    <w:tmpl w:val="452C1384"/>
    <w:lvl w:ilvl="0">
      <w:start w:val="5"/>
      <w:numFmt w:val="decimal"/>
      <w:lvlText w:val="%1"/>
      <w:lvlJc w:val="left"/>
      <w:pPr>
        <w:ind w:left="443" w:hanging="420"/>
      </w:pPr>
      <w:rPr>
        <w:rFonts w:hint="default"/>
        <w:lang w:val="en-US" w:eastAsia="en-US" w:bidi="ar-SA"/>
      </w:rPr>
    </w:lvl>
    <w:lvl w:ilvl="1">
      <w:start w:val="1"/>
      <w:numFmt w:val="decimal"/>
      <w:lvlText w:val="%1.%2"/>
      <w:lvlJc w:val="left"/>
      <w:pPr>
        <w:ind w:left="443" w:hanging="420"/>
      </w:pPr>
      <w:rPr>
        <w:rFonts w:hint="default"/>
        <w:b/>
        <w:bCs/>
        <w:spacing w:val="-2"/>
        <w:w w:val="100"/>
        <w:lang w:val="en-US" w:eastAsia="en-US" w:bidi="ar-SA"/>
      </w:rPr>
    </w:lvl>
    <w:lvl w:ilvl="2">
      <w:start w:val="1"/>
      <w:numFmt w:val="decimal"/>
      <w:lvlText w:val="%1.%2.%3"/>
      <w:lvlJc w:val="left"/>
      <w:pPr>
        <w:ind w:left="616" w:hanging="593"/>
      </w:pPr>
      <w:rPr>
        <w:rFonts w:hint="default"/>
        <w:spacing w:val="-1"/>
        <w:w w:val="99"/>
        <w:lang w:val="en-US" w:eastAsia="en-US" w:bidi="ar-SA"/>
      </w:rPr>
    </w:lvl>
    <w:lvl w:ilvl="3">
      <w:numFmt w:val="bullet"/>
      <w:lvlText w:val=""/>
      <w:lvlJc w:val="left"/>
      <w:pPr>
        <w:ind w:left="743" w:hanging="593"/>
      </w:pPr>
      <w:rPr>
        <w:rFonts w:ascii="Symbol" w:eastAsia="Symbol" w:hAnsi="Symbol" w:cs="Symbol" w:hint="default"/>
        <w:b w:val="0"/>
        <w:bCs w:val="0"/>
        <w:i w:val="0"/>
        <w:iCs w:val="0"/>
        <w:spacing w:val="0"/>
        <w:w w:val="99"/>
        <w:sz w:val="20"/>
        <w:szCs w:val="20"/>
        <w:lang w:val="en-US" w:eastAsia="en-US" w:bidi="ar-SA"/>
      </w:rPr>
    </w:lvl>
    <w:lvl w:ilvl="4">
      <w:numFmt w:val="bullet"/>
      <w:lvlText w:val="•"/>
      <w:lvlJc w:val="left"/>
      <w:pPr>
        <w:ind w:left="1930" w:hanging="593"/>
      </w:pPr>
      <w:rPr>
        <w:rFonts w:hint="default"/>
        <w:lang w:val="en-US" w:eastAsia="en-US" w:bidi="ar-SA"/>
      </w:rPr>
    </w:lvl>
    <w:lvl w:ilvl="5">
      <w:numFmt w:val="bullet"/>
      <w:lvlText w:val="•"/>
      <w:lvlJc w:val="left"/>
      <w:pPr>
        <w:ind w:left="3120" w:hanging="593"/>
      </w:pPr>
      <w:rPr>
        <w:rFonts w:hint="default"/>
        <w:lang w:val="en-US" w:eastAsia="en-US" w:bidi="ar-SA"/>
      </w:rPr>
    </w:lvl>
    <w:lvl w:ilvl="6">
      <w:numFmt w:val="bullet"/>
      <w:lvlText w:val="•"/>
      <w:lvlJc w:val="left"/>
      <w:pPr>
        <w:ind w:left="4311" w:hanging="593"/>
      </w:pPr>
      <w:rPr>
        <w:rFonts w:hint="default"/>
        <w:lang w:val="en-US" w:eastAsia="en-US" w:bidi="ar-SA"/>
      </w:rPr>
    </w:lvl>
    <w:lvl w:ilvl="7">
      <w:numFmt w:val="bullet"/>
      <w:lvlText w:val="•"/>
      <w:lvlJc w:val="left"/>
      <w:pPr>
        <w:ind w:left="5501" w:hanging="593"/>
      </w:pPr>
      <w:rPr>
        <w:rFonts w:hint="default"/>
        <w:lang w:val="en-US" w:eastAsia="en-US" w:bidi="ar-SA"/>
      </w:rPr>
    </w:lvl>
    <w:lvl w:ilvl="8">
      <w:numFmt w:val="bullet"/>
      <w:lvlText w:val="•"/>
      <w:lvlJc w:val="left"/>
      <w:pPr>
        <w:ind w:left="6691" w:hanging="593"/>
      </w:pPr>
      <w:rPr>
        <w:rFonts w:hint="default"/>
        <w:lang w:val="en-US" w:eastAsia="en-US" w:bidi="ar-SA"/>
      </w:rPr>
    </w:lvl>
  </w:abstractNum>
  <w:abstractNum w:abstractNumId="60" w15:restartNumberingAfterBreak="0">
    <w:nsid w:val="6BA30F7D"/>
    <w:multiLevelType w:val="multilevel"/>
    <w:tmpl w:val="CE32F0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6CC05859"/>
    <w:multiLevelType w:val="multilevel"/>
    <w:tmpl w:val="3AD8029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6F876EC3"/>
    <w:multiLevelType w:val="multilevel"/>
    <w:tmpl w:val="F46A21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6F8E7CDD"/>
    <w:multiLevelType w:val="hybridMultilevel"/>
    <w:tmpl w:val="922066A4"/>
    <w:lvl w:ilvl="0" w:tplc="40090017">
      <w:start w:val="1"/>
      <w:numFmt w:val="lowerLetter"/>
      <w:lvlText w:val="%1)"/>
      <w:lvlJc w:val="left"/>
      <w:pPr>
        <w:ind w:left="1462" w:hanging="360"/>
      </w:pPr>
    </w:lvl>
    <w:lvl w:ilvl="1" w:tplc="40090019" w:tentative="1">
      <w:start w:val="1"/>
      <w:numFmt w:val="lowerLetter"/>
      <w:lvlText w:val="%2."/>
      <w:lvlJc w:val="left"/>
      <w:pPr>
        <w:ind w:left="2182" w:hanging="360"/>
      </w:pPr>
    </w:lvl>
    <w:lvl w:ilvl="2" w:tplc="4009001B" w:tentative="1">
      <w:start w:val="1"/>
      <w:numFmt w:val="lowerRoman"/>
      <w:lvlText w:val="%3."/>
      <w:lvlJc w:val="right"/>
      <w:pPr>
        <w:ind w:left="2902" w:hanging="180"/>
      </w:pPr>
    </w:lvl>
    <w:lvl w:ilvl="3" w:tplc="4009000F" w:tentative="1">
      <w:start w:val="1"/>
      <w:numFmt w:val="decimal"/>
      <w:lvlText w:val="%4."/>
      <w:lvlJc w:val="left"/>
      <w:pPr>
        <w:ind w:left="3622" w:hanging="360"/>
      </w:pPr>
    </w:lvl>
    <w:lvl w:ilvl="4" w:tplc="40090019" w:tentative="1">
      <w:start w:val="1"/>
      <w:numFmt w:val="lowerLetter"/>
      <w:lvlText w:val="%5."/>
      <w:lvlJc w:val="left"/>
      <w:pPr>
        <w:ind w:left="4342" w:hanging="360"/>
      </w:pPr>
    </w:lvl>
    <w:lvl w:ilvl="5" w:tplc="4009001B" w:tentative="1">
      <w:start w:val="1"/>
      <w:numFmt w:val="lowerRoman"/>
      <w:lvlText w:val="%6."/>
      <w:lvlJc w:val="right"/>
      <w:pPr>
        <w:ind w:left="5062" w:hanging="180"/>
      </w:pPr>
    </w:lvl>
    <w:lvl w:ilvl="6" w:tplc="4009000F" w:tentative="1">
      <w:start w:val="1"/>
      <w:numFmt w:val="decimal"/>
      <w:lvlText w:val="%7."/>
      <w:lvlJc w:val="left"/>
      <w:pPr>
        <w:ind w:left="5782" w:hanging="360"/>
      </w:pPr>
    </w:lvl>
    <w:lvl w:ilvl="7" w:tplc="40090019" w:tentative="1">
      <w:start w:val="1"/>
      <w:numFmt w:val="lowerLetter"/>
      <w:lvlText w:val="%8."/>
      <w:lvlJc w:val="left"/>
      <w:pPr>
        <w:ind w:left="6502" w:hanging="360"/>
      </w:pPr>
    </w:lvl>
    <w:lvl w:ilvl="8" w:tplc="4009001B" w:tentative="1">
      <w:start w:val="1"/>
      <w:numFmt w:val="lowerRoman"/>
      <w:lvlText w:val="%9."/>
      <w:lvlJc w:val="right"/>
      <w:pPr>
        <w:ind w:left="7222" w:hanging="180"/>
      </w:pPr>
    </w:lvl>
  </w:abstractNum>
  <w:abstractNum w:abstractNumId="64" w15:restartNumberingAfterBreak="0">
    <w:nsid w:val="70C7429F"/>
    <w:multiLevelType w:val="singleLevel"/>
    <w:tmpl w:val="70C7429F"/>
    <w:lvl w:ilvl="0">
      <w:start w:val="1"/>
      <w:numFmt w:val="bullet"/>
      <w:lvlText w:val=""/>
      <w:lvlJc w:val="left"/>
      <w:pPr>
        <w:tabs>
          <w:tab w:val="left" w:pos="840"/>
        </w:tabs>
        <w:ind w:left="840" w:hanging="420"/>
      </w:pPr>
      <w:rPr>
        <w:rFonts w:ascii="Wingdings" w:hAnsi="Wingdings" w:hint="default"/>
        <w:sz w:val="14"/>
        <w:szCs w:val="14"/>
      </w:rPr>
    </w:lvl>
  </w:abstractNum>
  <w:abstractNum w:abstractNumId="65" w15:restartNumberingAfterBreak="0">
    <w:nsid w:val="722C6099"/>
    <w:multiLevelType w:val="multilevel"/>
    <w:tmpl w:val="449A2A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7244739E"/>
    <w:multiLevelType w:val="multilevel"/>
    <w:tmpl w:val="9BB4E5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773151A3"/>
    <w:multiLevelType w:val="multilevel"/>
    <w:tmpl w:val="447008E2"/>
    <w:lvl w:ilvl="0">
      <w:start w:val="5"/>
      <w:numFmt w:val="decimal"/>
      <w:lvlText w:val="%1"/>
      <w:lvlJc w:val="left"/>
      <w:pPr>
        <w:ind w:left="480" w:hanging="480"/>
      </w:pPr>
      <w:rPr>
        <w:rFonts w:hint="default"/>
      </w:rPr>
    </w:lvl>
    <w:lvl w:ilvl="1">
      <w:start w:val="3"/>
      <w:numFmt w:val="decimal"/>
      <w:lvlText w:val="%1.%2"/>
      <w:lvlJc w:val="left"/>
      <w:pPr>
        <w:ind w:left="785" w:hanging="480"/>
      </w:pPr>
      <w:rPr>
        <w:rFonts w:hint="default"/>
      </w:rPr>
    </w:lvl>
    <w:lvl w:ilvl="2">
      <w:start w:val="1"/>
      <w:numFmt w:val="decimal"/>
      <w:lvlText w:val="%1.%2.%3"/>
      <w:lvlJc w:val="left"/>
      <w:pPr>
        <w:ind w:left="1330" w:hanging="720"/>
      </w:pPr>
      <w:rPr>
        <w:rFonts w:hint="default"/>
      </w:rPr>
    </w:lvl>
    <w:lvl w:ilvl="3">
      <w:start w:val="1"/>
      <w:numFmt w:val="decimal"/>
      <w:lvlText w:val="%1.%2.%3.%4"/>
      <w:lvlJc w:val="left"/>
      <w:pPr>
        <w:ind w:left="1635" w:hanging="720"/>
      </w:pPr>
      <w:rPr>
        <w:rFonts w:hint="default"/>
      </w:rPr>
    </w:lvl>
    <w:lvl w:ilvl="4">
      <w:start w:val="1"/>
      <w:numFmt w:val="decimal"/>
      <w:lvlText w:val="%1.%2.%3.%4.%5"/>
      <w:lvlJc w:val="left"/>
      <w:pPr>
        <w:ind w:left="2300" w:hanging="1080"/>
      </w:pPr>
      <w:rPr>
        <w:rFonts w:hint="default"/>
      </w:rPr>
    </w:lvl>
    <w:lvl w:ilvl="5">
      <w:start w:val="1"/>
      <w:numFmt w:val="decimal"/>
      <w:lvlText w:val="%1.%2.%3.%4.%5.%6"/>
      <w:lvlJc w:val="left"/>
      <w:pPr>
        <w:ind w:left="2605" w:hanging="1080"/>
      </w:pPr>
      <w:rPr>
        <w:rFonts w:hint="default"/>
      </w:rPr>
    </w:lvl>
    <w:lvl w:ilvl="6">
      <w:start w:val="1"/>
      <w:numFmt w:val="decimal"/>
      <w:lvlText w:val="%1.%2.%3.%4.%5.%6.%7"/>
      <w:lvlJc w:val="left"/>
      <w:pPr>
        <w:ind w:left="3270" w:hanging="1440"/>
      </w:pPr>
      <w:rPr>
        <w:rFonts w:hint="default"/>
      </w:rPr>
    </w:lvl>
    <w:lvl w:ilvl="7">
      <w:start w:val="1"/>
      <w:numFmt w:val="decimal"/>
      <w:lvlText w:val="%1.%2.%3.%4.%5.%6.%7.%8"/>
      <w:lvlJc w:val="left"/>
      <w:pPr>
        <w:ind w:left="3575" w:hanging="1440"/>
      </w:pPr>
      <w:rPr>
        <w:rFonts w:hint="default"/>
      </w:rPr>
    </w:lvl>
    <w:lvl w:ilvl="8">
      <w:start w:val="1"/>
      <w:numFmt w:val="decimal"/>
      <w:lvlText w:val="%1.%2.%3.%4.%5.%6.%7.%8.%9"/>
      <w:lvlJc w:val="left"/>
      <w:pPr>
        <w:ind w:left="4240" w:hanging="1800"/>
      </w:pPr>
      <w:rPr>
        <w:rFonts w:hint="default"/>
      </w:rPr>
    </w:lvl>
  </w:abstractNum>
  <w:abstractNum w:abstractNumId="68" w15:restartNumberingAfterBreak="0">
    <w:nsid w:val="77C0CCC8"/>
    <w:multiLevelType w:val="singleLevel"/>
    <w:tmpl w:val="77C0CCC8"/>
    <w:lvl w:ilvl="0">
      <w:start w:val="1"/>
      <w:numFmt w:val="bullet"/>
      <w:lvlText w:val=""/>
      <w:lvlJc w:val="left"/>
      <w:pPr>
        <w:tabs>
          <w:tab w:val="left" w:pos="840"/>
        </w:tabs>
        <w:ind w:left="840" w:hanging="420"/>
      </w:pPr>
      <w:rPr>
        <w:rFonts w:ascii="Wingdings" w:hAnsi="Wingdings" w:hint="default"/>
        <w:sz w:val="14"/>
        <w:szCs w:val="14"/>
      </w:rPr>
    </w:lvl>
  </w:abstractNum>
  <w:abstractNum w:abstractNumId="69" w15:restartNumberingAfterBreak="0">
    <w:nsid w:val="78A81879"/>
    <w:multiLevelType w:val="multilevel"/>
    <w:tmpl w:val="DF82000E"/>
    <w:lvl w:ilvl="0">
      <w:start w:val="7"/>
      <w:numFmt w:val="decimal"/>
      <w:lvlText w:val="%1"/>
      <w:lvlJc w:val="left"/>
      <w:pPr>
        <w:ind w:left="420" w:hanging="420"/>
      </w:pPr>
      <w:rPr>
        <w:rFonts w:hint="default"/>
        <w:lang w:val="en-US" w:eastAsia="en-US" w:bidi="ar-SA"/>
      </w:rPr>
    </w:lvl>
    <w:lvl w:ilvl="1">
      <w:start w:val="1"/>
      <w:numFmt w:val="decimal"/>
      <w:lvlText w:val="%1.%2"/>
      <w:lvlJc w:val="left"/>
      <w:pPr>
        <w:ind w:left="420" w:hanging="420"/>
      </w:pPr>
      <w:rPr>
        <w:rFonts w:hint="default"/>
        <w:b/>
        <w:bCs/>
        <w:spacing w:val="-2"/>
        <w:w w:val="100"/>
        <w:lang w:val="en-US" w:eastAsia="en-US" w:bidi="ar-SA"/>
      </w:rPr>
    </w:lvl>
    <w:lvl w:ilvl="2">
      <w:start w:val="1"/>
      <w:numFmt w:val="decimal"/>
      <w:lvlText w:val="%1.%2.%3"/>
      <w:lvlJc w:val="left"/>
      <w:pPr>
        <w:ind w:left="593" w:hanging="593"/>
      </w:pPr>
      <w:rPr>
        <w:rFonts w:ascii="Calibri" w:eastAsia="Calibri" w:hAnsi="Calibri" w:cs="Calibri" w:hint="default"/>
        <w:b/>
        <w:bCs/>
        <w:i w:val="0"/>
        <w:iCs w:val="0"/>
        <w:spacing w:val="-1"/>
        <w:w w:val="99"/>
        <w:sz w:val="26"/>
        <w:szCs w:val="26"/>
        <w:lang w:val="en-US" w:eastAsia="en-US" w:bidi="ar-SA"/>
      </w:rPr>
    </w:lvl>
    <w:lvl w:ilvl="3">
      <w:numFmt w:val="bullet"/>
      <w:lvlText w:val=""/>
      <w:lvlJc w:val="left"/>
      <w:pPr>
        <w:ind w:left="720" w:hanging="360"/>
      </w:pPr>
      <w:rPr>
        <w:rFonts w:ascii="Symbol" w:eastAsia="Symbol" w:hAnsi="Symbol" w:cs="Symbol" w:hint="default"/>
        <w:b w:val="0"/>
        <w:bCs w:val="0"/>
        <w:i w:val="0"/>
        <w:iCs w:val="0"/>
        <w:spacing w:val="0"/>
        <w:w w:val="99"/>
        <w:sz w:val="20"/>
        <w:szCs w:val="20"/>
        <w:lang w:val="en-US" w:eastAsia="en-US" w:bidi="ar-SA"/>
      </w:rPr>
    </w:lvl>
    <w:lvl w:ilvl="4">
      <w:numFmt w:val="bullet"/>
      <w:lvlText w:val="•"/>
      <w:lvlJc w:val="left"/>
      <w:pPr>
        <w:ind w:left="960" w:hanging="360"/>
      </w:pPr>
      <w:rPr>
        <w:rFonts w:hint="default"/>
        <w:lang w:val="en-US" w:eastAsia="en-US" w:bidi="ar-SA"/>
      </w:rPr>
    </w:lvl>
    <w:lvl w:ilvl="5">
      <w:numFmt w:val="bullet"/>
      <w:lvlText w:val="•"/>
      <w:lvlJc w:val="left"/>
      <w:pPr>
        <w:ind w:left="1081" w:hanging="360"/>
      </w:pPr>
      <w:rPr>
        <w:rFonts w:hint="default"/>
        <w:lang w:val="en-US" w:eastAsia="en-US" w:bidi="ar-SA"/>
      </w:rPr>
    </w:lvl>
    <w:lvl w:ilvl="6">
      <w:numFmt w:val="bullet"/>
      <w:lvlText w:val="•"/>
      <w:lvlJc w:val="left"/>
      <w:pPr>
        <w:ind w:left="1203" w:hanging="360"/>
      </w:pPr>
      <w:rPr>
        <w:rFonts w:hint="default"/>
        <w:lang w:val="en-US" w:eastAsia="en-US" w:bidi="ar-SA"/>
      </w:rPr>
    </w:lvl>
    <w:lvl w:ilvl="7">
      <w:numFmt w:val="bullet"/>
      <w:lvlText w:val="•"/>
      <w:lvlJc w:val="left"/>
      <w:pPr>
        <w:ind w:left="1325" w:hanging="360"/>
      </w:pPr>
      <w:rPr>
        <w:rFonts w:hint="default"/>
        <w:lang w:val="en-US" w:eastAsia="en-US" w:bidi="ar-SA"/>
      </w:rPr>
    </w:lvl>
    <w:lvl w:ilvl="8">
      <w:numFmt w:val="bullet"/>
      <w:lvlText w:val="•"/>
      <w:lvlJc w:val="left"/>
      <w:pPr>
        <w:ind w:left="1446" w:hanging="360"/>
      </w:pPr>
      <w:rPr>
        <w:rFonts w:hint="default"/>
        <w:lang w:val="en-US" w:eastAsia="en-US" w:bidi="ar-SA"/>
      </w:rPr>
    </w:lvl>
  </w:abstractNum>
  <w:abstractNum w:abstractNumId="70" w15:restartNumberingAfterBreak="0">
    <w:nsid w:val="78BE5AA3"/>
    <w:multiLevelType w:val="hybridMultilevel"/>
    <w:tmpl w:val="EF52E142"/>
    <w:lvl w:ilvl="0" w:tplc="4009000B">
      <w:start w:val="1"/>
      <w:numFmt w:val="bullet"/>
      <w:lvlText w:val=""/>
      <w:lvlJc w:val="left"/>
      <w:pPr>
        <w:ind w:left="1163" w:hanging="360"/>
      </w:pPr>
      <w:rPr>
        <w:rFonts w:ascii="Wingdings" w:hAnsi="Wingdings" w:hint="default"/>
      </w:rPr>
    </w:lvl>
    <w:lvl w:ilvl="1" w:tplc="40090003" w:tentative="1">
      <w:start w:val="1"/>
      <w:numFmt w:val="bullet"/>
      <w:lvlText w:val="o"/>
      <w:lvlJc w:val="left"/>
      <w:pPr>
        <w:ind w:left="1883" w:hanging="360"/>
      </w:pPr>
      <w:rPr>
        <w:rFonts w:ascii="Courier New" w:hAnsi="Courier New" w:cs="Courier New" w:hint="default"/>
      </w:rPr>
    </w:lvl>
    <w:lvl w:ilvl="2" w:tplc="40090005" w:tentative="1">
      <w:start w:val="1"/>
      <w:numFmt w:val="bullet"/>
      <w:lvlText w:val=""/>
      <w:lvlJc w:val="left"/>
      <w:pPr>
        <w:ind w:left="2603" w:hanging="360"/>
      </w:pPr>
      <w:rPr>
        <w:rFonts w:ascii="Wingdings" w:hAnsi="Wingdings" w:hint="default"/>
      </w:rPr>
    </w:lvl>
    <w:lvl w:ilvl="3" w:tplc="40090001" w:tentative="1">
      <w:start w:val="1"/>
      <w:numFmt w:val="bullet"/>
      <w:lvlText w:val=""/>
      <w:lvlJc w:val="left"/>
      <w:pPr>
        <w:ind w:left="3323" w:hanging="360"/>
      </w:pPr>
      <w:rPr>
        <w:rFonts w:ascii="Symbol" w:hAnsi="Symbol" w:hint="default"/>
      </w:rPr>
    </w:lvl>
    <w:lvl w:ilvl="4" w:tplc="40090003" w:tentative="1">
      <w:start w:val="1"/>
      <w:numFmt w:val="bullet"/>
      <w:lvlText w:val="o"/>
      <w:lvlJc w:val="left"/>
      <w:pPr>
        <w:ind w:left="4043" w:hanging="360"/>
      </w:pPr>
      <w:rPr>
        <w:rFonts w:ascii="Courier New" w:hAnsi="Courier New" w:cs="Courier New" w:hint="default"/>
      </w:rPr>
    </w:lvl>
    <w:lvl w:ilvl="5" w:tplc="40090005" w:tentative="1">
      <w:start w:val="1"/>
      <w:numFmt w:val="bullet"/>
      <w:lvlText w:val=""/>
      <w:lvlJc w:val="left"/>
      <w:pPr>
        <w:ind w:left="4763" w:hanging="360"/>
      </w:pPr>
      <w:rPr>
        <w:rFonts w:ascii="Wingdings" w:hAnsi="Wingdings" w:hint="default"/>
      </w:rPr>
    </w:lvl>
    <w:lvl w:ilvl="6" w:tplc="40090001" w:tentative="1">
      <w:start w:val="1"/>
      <w:numFmt w:val="bullet"/>
      <w:lvlText w:val=""/>
      <w:lvlJc w:val="left"/>
      <w:pPr>
        <w:ind w:left="5483" w:hanging="360"/>
      </w:pPr>
      <w:rPr>
        <w:rFonts w:ascii="Symbol" w:hAnsi="Symbol" w:hint="default"/>
      </w:rPr>
    </w:lvl>
    <w:lvl w:ilvl="7" w:tplc="40090003" w:tentative="1">
      <w:start w:val="1"/>
      <w:numFmt w:val="bullet"/>
      <w:lvlText w:val="o"/>
      <w:lvlJc w:val="left"/>
      <w:pPr>
        <w:ind w:left="6203" w:hanging="360"/>
      </w:pPr>
      <w:rPr>
        <w:rFonts w:ascii="Courier New" w:hAnsi="Courier New" w:cs="Courier New" w:hint="default"/>
      </w:rPr>
    </w:lvl>
    <w:lvl w:ilvl="8" w:tplc="40090005" w:tentative="1">
      <w:start w:val="1"/>
      <w:numFmt w:val="bullet"/>
      <w:lvlText w:val=""/>
      <w:lvlJc w:val="left"/>
      <w:pPr>
        <w:ind w:left="6923" w:hanging="360"/>
      </w:pPr>
      <w:rPr>
        <w:rFonts w:ascii="Wingdings" w:hAnsi="Wingdings" w:hint="default"/>
      </w:rPr>
    </w:lvl>
  </w:abstractNum>
  <w:abstractNum w:abstractNumId="71" w15:restartNumberingAfterBreak="0">
    <w:nsid w:val="798D68C7"/>
    <w:multiLevelType w:val="multilevel"/>
    <w:tmpl w:val="CED8C6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79EA4969"/>
    <w:multiLevelType w:val="hybridMultilevel"/>
    <w:tmpl w:val="9C3C50DC"/>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3" w15:restartNumberingAfterBreak="0">
    <w:nsid w:val="7AB3F43A"/>
    <w:multiLevelType w:val="singleLevel"/>
    <w:tmpl w:val="7AB3F43A"/>
    <w:lvl w:ilvl="0">
      <w:start w:val="1"/>
      <w:numFmt w:val="bullet"/>
      <w:lvlText w:val=""/>
      <w:lvlJc w:val="left"/>
      <w:pPr>
        <w:tabs>
          <w:tab w:val="left" w:pos="420"/>
        </w:tabs>
        <w:ind w:left="420" w:hanging="420"/>
      </w:pPr>
      <w:rPr>
        <w:rFonts w:ascii="Wingdings" w:hAnsi="Wingdings" w:hint="default"/>
      </w:rPr>
    </w:lvl>
  </w:abstractNum>
  <w:abstractNum w:abstractNumId="74" w15:restartNumberingAfterBreak="0">
    <w:nsid w:val="7BCB649A"/>
    <w:multiLevelType w:val="multilevel"/>
    <w:tmpl w:val="5BA6711E"/>
    <w:lvl w:ilvl="0">
      <w:start w:val="5"/>
      <w:numFmt w:val="decimal"/>
      <w:lvlText w:val="%1"/>
      <w:lvlJc w:val="left"/>
      <w:pPr>
        <w:ind w:left="443" w:hanging="420"/>
      </w:pPr>
      <w:rPr>
        <w:rFonts w:hint="default"/>
        <w:lang w:val="en-US" w:eastAsia="en-US" w:bidi="ar-SA"/>
      </w:rPr>
    </w:lvl>
    <w:lvl w:ilvl="1">
      <w:start w:val="1"/>
      <w:numFmt w:val="decimal"/>
      <w:lvlText w:val="%1.%2"/>
      <w:lvlJc w:val="left"/>
      <w:pPr>
        <w:ind w:left="443" w:hanging="420"/>
      </w:pPr>
      <w:rPr>
        <w:rFonts w:hint="default"/>
        <w:spacing w:val="-2"/>
        <w:w w:val="100"/>
        <w:lang w:val="en-US" w:eastAsia="en-US" w:bidi="ar-SA"/>
      </w:rPr>
    </w:lvl>
    <w:lvl w:ilvl="2">
      <w:start w:val="1"/>
      <w:numFmt w:val="decimal"/>
      <w:lvlText w:val="%1.%2.%3"/>
      <w:lvlJc w:val="left"/>
      <w:pPr>
        <w:ind w:left="616" w:hanging="593"/>
      </w:pPr>
      <w:rPr>
        <w:rFonts w:hint="default"/>
        <w:spacing w:val="-1"/>
        <w:w w:val="99"/>
        <w:lang w:val="en-US" w:eastAsia="en-US" w:bidi="ar-SA"/>
      </w:rPr>
    </w:lvl>
    <w:lvl w:ilvl="3">
      <w:numFmt w:val="bullet"/>
      <w:lvlText w:val=""/>
      <w:lvlJc w:val="left"/>
      <w:pPr>
        <w:ind w:left="743" w:hanging="593"/>
      </w:pPr>
      <w:rPr>
        <w:rFonts w:ascii="Symbol" w:eastAsia="Symbol" w:hAnsi="Symbol" w:cs="Symbol" w:hint="default"/>
        <w:b w:val="0"/>
        <w:bCs w:val="0"/>
        <w:i w:val="0"/>
        <w:iCs w:val="0"/>
        <w:spacing w:val="0"/>
        <w:w w:val="99"/>
        <w:sz w:val="20"/>
        <w:szCs w:val="20"/>
        <w:lang w:val="en-US" w:eastAsia="en-US" w:bidi="ar-SA"/>
      </w:rPr>
    </w:lvl>
    <w:lvl w:ilvl="4">
      <w:numFmt w:val="bullet"/>
      <w:lvlText w:val="•"/>
      <w:lvlJc w:val="left"/>
      <w:pPr>
        <w:ind w:left="1930" w:hanging="593"/>
      </w:pPr>
      <w:rPr>
        <w:rFonts w:hint="default"/>
        <w:lang w:val="en-US" w:eastAsia="en-US" w:bidi="ar-SA"/>
      </w:rPr>
    </w:lvl>
    <w:lvl w:ilvl="5">
      <w:numFmt w:val="bullet"/>
      <w:lvlText w:val="•"/>
      <w:lvlJc w:val="left"/>
      <w:pPr>
        <w:ind w:left="3120" w:hanging="593"/>
      </w:pPr>
      <w:rPr>
        <w:rFonts w:hint="default"/>
        <w:lang w:val="en-US" w:eastAsia="en-US" w:bidi="ar-SA"/>
      </w:rPr>
    </w:lvl>
    <w:lvl w:ilvl="6">
      <w:numFmt w:val="bullet"/>
      <w:lvlText w:val="•"/>
      <w:lvlJc w:val="left"/>
      <w:pPr>
        <w:ind w:left="4311" w:hanging="593"/>
      </w:pPr>
      <w:rPr>
        <w:rFonts w:hint="default"/>
        <w:lang w:val="en-US" w:eastAsia="en-US" w:bidi="ar-SA"/>
      </w:rPr>
    </w:lvl>
    <w:lvl w:ilvl="7">
      <w:numFmt w:val="bullet"/>
      <w:lvlText w:val="•"/>
      <w:lvlJc w:val="left"/>
      <w:pPr>
        <w:ind w:left="5501" w:hanging="593"/>
      </w:pPr>
      <w:rPr>
        <w:rFonts w:hint="default"/>
        <w:lang w:val="en-US" w:eastAsia="en-US" w:bidi="ar-SA"/>
      </w:rPr>
    </w:lvl>
    <w:lvl w:ilvl="8">
      <w:numFmt w:val="bullet"/>
      <w:lvlText w:val="•"/>
      <w:lvlJc w:val="left"/>
      <w:pPr>
        <w:ind w:left="6691" w:hanging="593"/>
      </w:pPr>
      <w:rPr>
        <w:rFonts w:hint="default"/>
        <w:lang w:val="en-US" w:eastAsia="en-US" w:bidi="ar-SA"/>
      </w:rPr>
    </w:lvl>
  </w:abstractNum>
  <w:abstractNum w:abstractNumId="75" w15:restartNumberingAfterBreak="0">
    <w:nsid w:val="7D8EBEC3"/>
    <w:multiLevelType w:val="multilevel"/>
    <w:tmpl w:val="7D8EBEC3"/>
    <w:lvl w:ilvl="0">
      <w:start w:val="1"/>
      <w:numFmt w:val="bullet"/>
      <w:lvlText w:val=""/>
      <w:lvlJc w:val="left"/>
      <w:pPr>
        <w:tabs>
          <w:tab w:val="left" w:pos="720"/>
        </w:tabs>
        <w:ind w:left="720" w:hanging="360"/>
      </w:pPr>
      <w:rPr>
        <w:rFonts w:ascii="Symbol" w:hAnsi="Symbol" w:cs="Symbol"/>
        <w:sz w:val="20"/>
      </w:rPr>
    </w:lvl>
    <w:lvl w:ilvl="1">
      <w:start w:val="1"/>
      <w:numFmt w:val="bullet"/>
      <w:lvlText w:val="o"/>
      <w:lvlJc w:val="left"/>
      <w:pPr>
        <w:tabs>
          <w:tab w:val="left" w:pos="1440"/>
        </w:tabs>
        <w:ind w:left="1440" w:hanging="360"/>
      </w:pPr>
      <w:rPr>
        <w:rFonts w:ascii="Courier New" w:hAnsi="Courier New" w:cs="Courier New"/>
        <w:sz w:val="20"/>
      </w:rPr>
    </w:lvl>
    <w:lvl w:ilvl="2">
      <w:start w:val="1"/>
      <w:numFmt w:val="bullet"/>
      <w:lvlText w:val=""/>
      <w:lvlJc w:val="left"/>
      <w:pPr>
        <w:tabs>
          <w:tab w:val="left" w:pos="2160"/>
        </w:tabs>
        <w:ind w:left="2160" w:hanging="360"/>
      </w:pPr>
      <w:rPr>
        <w:rFonts w:ascii="Wingdings" w:hAnsi="Wingdings" w:cs="Wingdings"/>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76" w15:restartNumberingAfterBreak="0">
    <w:nsid w:val="7F716E48"/>
    <w:multiLevelType w:val="multilevel"/>
    <w:tmpl w:val="36B078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86984452">
    <w:abstractNumId w:val="17"/>
  </w:num>
  <w:num w:numId="2" w16cid:durableId="1030958272">
    <w:abstractNumId w:val="15"/>
  </w:num>
  <w:num w:numId="3" w16cid:durableId="1778328983">
    <w:abstractNumId w:val="14"/>
  </w:num>
  <w:num w:numId="4" w16cid:durableId="1444959339">
    <w:abstractNumId w:val="16"/>
  </w:num>
  <w:num w:numId="5" w16cid:durableId="993068563">
    <w:abstractNumId w:val="13"/>
  </w:num>
  <w:num w:numId="6" w16cid:durableId="604122146">
    <w:abstractNumId w:val="12"/>
  </w:num>
  <w:num w:numId="7" w16cid:durableId="1494836286">
    <w:abstractNumId w:val="7"/>
  </w:num>
  <w:num w:numId="8" w16cid:durableId="1831098404">
    <w:abstractNumId w:val="40"/>
  </w:num>
  <w:num w:numId="9" w16cid:durableId="496843552">
    <w:abstractNumId w:val="2"/>
  </w:num>
  <w:num w:numId="10" w16cid:durableId="749352414">
    <w:abstractNumId w:val="5"/>
  </w:num>
  <w:num w:numId="11" w16cid:durableId="1783567964">
    <w:abstractNumId w:val="1"/>
  </w:num>
  <w:num w:numId="12" w16cid:durableId="492725135">
    <w:abstractNumId w:val="3"/>
  </w:num>
  <w:num w:numId="13" w16cid:durableId="321127312">
    <w:abstractNumId w:val="8"/>
  </w:num>
  <w:num w:numId="14" w16cid:durableId="1774787564">
    <w:abstractNumId w:val="37"/>
  </w:num>
  <w:num w:numId="15" w16cid:durableId="1424569151">
    <w:abstractNumId w:val="64"/>
  </w:num>
  <w:num w:numId="16" w16cid:durableId="1383288640">
    <w:abstractNumId w:val="9"/>
  </w:num>
  <w:num w:numId="17" w16cid:durableId="1503007358">
    <w:abstractNumId w:val="6"/>
  </w:num>
  <w:num w:numId="18" w16cid:durableId="898785950">
    <w:abstractNumId w:val="68"/>
  </w:num>
  <w:num w:numId="19" w16cid:durableId="479199906">
    <w:abstractNumId w:val="75"/>
  </w:num>
  <w:num w:numId="20" w16cid:durableId="1687638802">
    <w:abstractNumId w:val="0"/>
  </w:num>
  <w:num w:numId="21" w16cid:durableId="1219633127">
    <w:abstractNumId w:val="10"/>
  </w:num>
  <w:num w:numId="22" w16cid:durableId="444615359">
    <w:abstractNumId w:val="4"/>
  </w:num>
  <w:num w:numId="23" w16cid:durableId="469633467">
    <w:abstractNumId w:val="36"/>
  </w:num>
  <w:num w:numId="24" w16cid:durableId="1111508546">
    <w:abstractNumId w:val="43"/>
  </w:num>
  <w:num w:numId="25" w16cid:durableId="1070270676">
    <w:abstractNumId w:val="26"/>
  </w:num>
  <w:num w:numId="26" w16cid:durableId="393165386">
    <w:abstractNumId w:val="20"/>
  </w:num>
  <w:num w:numId="27" w16cid:durableId="191115536">
    <w:abstractNumId w:val="57"/>
  </w:num>
  <w:num w:numId="28" w16cid:durableId="2084133429">
    <w:abstractNumId w:val="49"/>
  </w:num>
  <w:num w:numId="29" w16cid:durableId="793210645">
    <w:abstractNumId w:val="19"/>
  </w:num>
  <w:num w:numId="30" w16cid:durableId="515465726">
    <w:abstractNumId w:val="53"/>
  </w:num>
  <w:num w:numId="31" w16cid:durableId="1216502561">
    <w:abstractNumId w:val="21"/>
  </w:num>
  <w:num w:numId="32" w16cid:durableId="918297220">
    <w:abstractNumId w:val="65"/>
  </w:num>
  <w:num w:numId="33" w16cid:durableId="2052416729">
    <w:abstractNumId w:val="73"/>
  </w:num>
  <w:num w:numId="34" w16cid:durableId="1442143397">
    <w:abstractNumId w:val="11"/>
  </w:num>
  <w:num w:numId="35" w16cid:durableId="2004234696">
    <w:abstractNumId w:val="41"/>
  </w:num>
  <w:num w:numId="36" w16cid:durableId="1693067674">
    <w:abstractNumId w:val="59"/>
  </w:num>
  <w:num w:numId="37" w16cid:durableId="504594022">
    <w:abstractNumId w:val="34"/>
  </w:num>
  <w:num w:numId="38" w16cid:durableId="1111515236">
    <w:abstractNumId w:val="51"/>
  </w:num>
  <w:num w:numId="39" w16cid:durableId="832841500">
    <w:abstractNumId w:val="31"/>
  </w:num>
  <w:num w:numId="40" w16cid:durableId="815031081">
    <w:abstractNumId w:val="39"/>
  </w:num>
  <w:num w:numId="41" w16cid:durableId="1588879040">
    <w:abstractNumId w:val="35"/>
  </w:num>
  <w:num w:numId="42" w16cid:durableId="1478255119">
    <w:abstractNumId w:val="58"/>
  </w:num>
  <w:num w:numId="43" w16cid:durableId="1746680967">
    <w:abstractNumId w:val="69"/>
  </w:num>
  <w:num w:numId="44" w16cid:durableId="766734572">
    <w:abstractNumId w:val="25"/>
  </w:num>
  <w:num w:numId="45" w16cid:durableId="1549074504">
    <w:abstractNumId w:val="27"/>
  </w:num>
  <w:num w:numId="46" w16cid:durableId="214243573">
    <w:abstractNumId w:val="28"/>
  </w:num>
  <w:num w:numId="47" w16cid:durableId="1969050231">
    <w:abstractNumId w:val="61"/>
  </w:num>
  <w:num w:numId="48" w16cid:durableId="1252202922">
    <w:abstractNumId w:val="56"/>
  </w:num>
  <w:num w:numId="49" w16cid:durableId="1269047540">
    <w:abstractNumId w:val="60"/>
  </w:num>
  <w:num w:numId="50" w16cid:durableId="1346522196">
    <w:abstractNumId w:val="71"/>
  </w:num>
  <w:num w:numId="51" w16cid:durableId="1642153576">
    <w:abstractNumId w:val="76"/>
  </w:num>
  <w:num w:numId="52" w16cid:durableId="1252545968">
    <w:abstractNumId w:val="50"/>
  </w:num>
  <w:num w:numId="53" w16cid:durableId="1920943381">
    <w:abstractNumId w:val="70"/>
  </w:num>
  <w:num w:numId="54" w16cid:durableId="1937593299">
    <w:abstractNumId w:val="72"/>
  </w:num>
  <w:num w:numId="55" w16cid:durableId="954488070">
    <w:abstractNumId w:val="74"/>
  </w:num>
  <w:num w:numId="56" w16cid:durableId="656348544">
    <w:abstractNumId w:val="47"/>
  </w:num>
  <w:num w:numId="57" w16cid:durableId="1429303101">
    <w:abstractNumId w:val="45"/>
  </w:num>
  <w:num w:numId="58" w16cid:durableId="1088649036">
    <w:abstractNumId w:val="55"/>
  </w:num>
  <w:num w:numId="59" w16cid:durableId="135689121">
    <w:abstractNumId w:val="46"/>
  </w:num>
  <w:num w:numId="60" w16cid:durableId="1862237455">
    <w:abstractNumId w:val="63"/>
  </w:num>
  <w:num w:numId="61" w16cid:durableId="239754416">
    <w:abstractNumId w:val="67"/>
  </w:num>
  <w:num w:numId="62" w16cid:durableId="174461306">
    <w:abstractNumId w:val="42"/>
  </w:num>
  <w:num w:numId="63" w16cid:durableId="1827475913">
    <w:abstractNumId w:val="38"/>
  </w:num>
  <w:num w:numId="64" w16cid:durableId="1373111495">
    <w:abstractNumId w:val="66"/>
  </w:num>
  <w:num w:numId="65" w16cid:durableId="1634171472">
    <w:abstractNumId w:val="23"/>
  </w:num>
  <w:num w:numId="66" w16cid:durableId="904725738">
    <w:abstractNumId w:val="54"/>
  </w:num>
  <w:num w:numId="67" w16cid:durableId="842597596">
    <w:abstractNumId w:val="52"/>
  </w:num>
  <w:num w:numId="68" w16cid:durableId="690761451">
    <w:abstractNumId w:val="32"/>
  </w:num>
  <w:num w:numId="69" w16cid:durableId="1327708660">
    <w:abstractNumId w:val="24"/>
  </w:num>
  <w:num w:numId="70" w16cid:durableId="1378968894">
    <w:abstractNumId w:val="48"/>
  </w:num>
  <w:num w:numId="71" w16cid:durableId="994140316">
    <w:abstractNumId w:val="29"/>
  </w:num>
  <w:num w:numId="72" w16cid:durableId="2076930501">
    <w:abstractNumId w:val="33"/>
  </w:num>
  <w:num w:numId="73" w16cid:durableId="1698578255">
    <w:abstractNumId w:val="62"/>
  </w:num>
  <w:num w:numId="74" w16cid:durableId="448159017">
    <w:abstractNumId w:val="44"/>
  </w:num>
  <w:num w:numId="75" w16cid:durableId="827864504">
    <w:abstractNumId w:val="22"/>
  </w:num>
  <w:num w:numId="76" w16cid:durableId="1784762376">
    <w:abstractNumId w:val="18"/>
  </w:num>
  <w:num w:numId="77" w16cid:durableId="1307853718">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noPunctuationKerning/>
  <w:characterSpacingControl w:val="doNotCompress"/>
  <w:hdrShapeDefaults>
    <o:shapedefaults v:ext="edit" spidmax="2050" fillcolor="white">
      <v:fill color="white"/>
    </o:shapedefaults>
  </w:hdrShapeDefault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3D2E"/>
    <w:rsid w:val="000234FC"/>
    <w:rsid w:val="00034616"/>
    <w:rsid w:val="00036A85"/>
    <w:rsid w:val="000510B1"/>
    <w:rsid w:val="00055E5D"/>
    <w:rsid w:val="0006063C"/>
    <w:rsid w:val="00060B59"/>
    <w:rsid w:val="00072D9D"/>
    <w:rsid w:val="000765B6"/>
    <w:rsid w:val="00091F2E"/>
    <w:rsid w:val="00093872"/>
    <w:rsid w:val="000A2871"/>
    <w:rsid w:val="000B10C7"/>
    <w:rsid w:val="000B429A"/>
    <w:rsid w:val="000C694D"/>
    <w:rsid w:val="000D09ED"/>
    <w:rsid w:val="000D2869"/>
    <w:rsid w:val="000E1571"/>
    <w:rsid w:val="000E21B2"/>
    <w:rsid w:val="000F44DB"/>
    <w:rsid w:val="00102B14"/>
    <w:rsid w:val="00103EF4"/>
    <w:rsid w:val="0011565C"/>
    <w:rsid w:val="001177A0"/>
    <w:rsid w:val="00122A3E"/>
    <w:rsid w:val="00132E33"/>
    <w:rsid w:val="001422A4"/>
    <w:rsid w:val="0015074B"/>
    <w:rsid w:val="001619CC"/>
    <w:rsid w:val="00167581"/>
    <w:rsid w:val="00167AE1"/>
    <w:rsid w:val="00186D87"/>
    <w:rsid w:val="00191186"/>
    <w:rsid w:val="001A4370"/>
    <w:rsid w:val="001C1171"/>
    <w:rsid w:val="001D658D"/>
    <w:rsid w:val="001F4377"/>
    <w:rsid w:val="0020538C"/>
    <w:rsid w:val="002144B6"/>
    <w:rsid w:val="002322AB"/>
    <w:rsid w:val="0023431D"/>
    <w:rsid w:val="0027580D"/>
    <w:rsid w:val="00281740"/>
    <w:rsid w:val="00284FF6"/>
    <w:rsid w:val="0029639D"/>
    <w:rsid w:val="002A04D1"/>
    <w:rsid w:val="002A1AD6"/>
    <w:rsid w:val="002C2942"/>
    <w:rsid w:val="002C5024"/>
    <w:rsid w:val="002E4277"/>
    <w:rsid w:val="002E4E6A"/>
    <w:rsid w:val="002F72D9"/>
    <w:rsid w:val="00310D58"/>
    <w:rsid w:val="0031365B"/>
    <w:rsid w:val="00326F90"/>
    <w:rsid w:val="0032718A"/>
    <w:rsid w:val="00327750"/>
    <w:rsid w:val="00342177"/>
    <w:rsid w:val="00385D4C"/>
    <w:rsid w:val="00394B02"/>
    <w:rsid w:val="003A1104"/>
    <w:rsid w:val="003A4D89"/>
    <w:rsid w:val="003C7940"/>
    <w:rsid w:val="00420CE6"/>
    <w:rsid w:val="00447C84"/>
    <w:rsid w:val="0047076C"/>
    <w:rsid w:val="0048124C"/>
    <w:rsid w:val="00482F5C"/>
    <w:rsid w:val="0048592E"/>
    <w:rsid w:val="004A1C5D"/>
    <w:rsid w:val="004B3967"/>
    <w:rsid w:val="004B7043"/>
    <w:rsid w:val="004C0FDA"/>
    <w:rsid w:val="004C2088"/>
    <w:rsid w:val="004C5019"/>
    <w:rsid w:val="004D62F1"/>
    <w:rsid w:val="004E40A4"/>
    <w:rsid w:val="00506E3E"/>
    <w:rsid w:val="005113B0"/>
    <w:rsid w:val="00514B03"/>
    <w:rsid w:val="00536A0E"/>
    <w:rsid w:val="00564ADC"/>
    <w:rsid w:val="00570ED6"/>
    <w:rsid w:val="00593318"/>
    <w:rsid w:val="00597D80"/>
    <w:rsid w:val="005A0D46"/>
    <w:rsid w:val="005B1A92"/>
    <w:rsid w:val="005C6DB6"/>
    <w:rsid w:val="005D49E3"/>
    <w:rsid w:val="005D4D7F"/>
    <w:rsid w:val="005F3750"/>
    <w:rsid w:val="00607692"/>
    <w:rsid w:val="00615E20"/>
    <w:rsid w:val="006363D2"/>
    <w:rsid w:val="0064641C"/>
    <w:rsid w:val="00650248"/>
    <w:rsid w:val="006651BC"/>
    <w:rsid w:val="006653B4"/>
    <w:rsid w:val="00675264"/>
    <w:rsid w:val="006D10A3"/>
    <w:rsid w:val="0070155A"/>
    <w:rsid w:val="00705CD8"/>
    <w:rsid w:val="00714C34"/>
    <w:rsid w:val="00740EA4"/>
    <w:rsid w:val="0075592E"/>
    <w:rsid w:val="00763D05"/>
    <w:rsid w:val="00782700"/>
    <w:rsid w:val="00783C7B"/>
    <w:rsid w:val="0078745A"/>
    <w:rsid w:val="007903E3"/>
    <w:rsid w:val="00797C91"/>
    <w:rsid w:val="007A4709"/>
    <w:rsid w:val="007A6B2B"/>
    <w:rsid w:val="007B03F6"/>
    <w:rsid w:val="007B7CF2"/>
    <w:rsid w:val="007D185C"/>
    <w:rsid w:val="007D71B0"/>
    <w:rsid w:val="007E2BE4"/>
    <w:rsid w:val="007E5BBA"/>
    <w:rsid w:val="007E6E35"/>
    <w:rsid w:val="007F2116"/>
    <w:rsid w:val="0080385A"/>
    <w:rsid w:val="00806265"/>
    <w:rsid w:val="008716AD"/>
    <w:rsid w:val="008A266E"/>
    <w:rsid w:val="008A2773"/>
    <w:rsid w:val="008C66ED"/>
    <w:rsid w:val="008D6406"/>
    <w:rsid w:val="008E02F1"/>
    <w:rsid w:val="008E4E75"/>
    <w:rsid w:val="00901CF0"/>
    <w:rsid w:val="009159F9"/>
    <w:rsid w:val="009263F7"/>
    <w:rsid w:val="0093613B"/>
    <w:rsid w:val="009371D9"/>
    <w:rsid w:val="00962E53"/>
    <w:rsid w:val="00983074"/>
    <w:rsid w:val="009A04AC"/>
    <w:rsid w:val="009B0856"/>
    <w:rsid w:val="009B139B"/>
    <w:rsid w:val="009B6AC2"/>
    <w:rsid w:val="009C1364"/>
    <w:rsid w:val="009F3A9B"/>
    <w:rsid w:val="009F66F0"/>
    <w:rsid w:val="00A0789A"/>
    <w:rsid w:val="00A204AF"/>
    <w:rsid w:val="00A82D3E"/>
    <w:rsid w:val="00A83858"/>
    <w:rsid w:val="00AA1D8D"/>
    <w:rsid w:val="00AB6BAC"/>
    <w:rsid w:val="00AC419B"/>
    <w:rsid w:val="00AC4D23"/>
    <w:rsid w:val="00AD19E5"/>
    <w:rsid w:val="00AF51B7"/>
    <w:rsid w:val="00AF6EF8"/>
    <w:rsid w:val="00B127EA"/>
    <w:rsid w:val="00B26C72"/>
    <w:rsid w:val="00B4246D"/>
    <w:rsid w:val="00B4389E"/>
    <w:rsid w:val="00B47730"/>
    <w:rsid w:val="00B53397"/>
    <w:rsid w:val="00B575BD"/>
    <w:rsid w:val="00B6266C"/>
    <w:rsid w:val="00B71136"/>
    <w:rsid w:val="00B74BBD"/>
    <w:rsid w:val="00B915C7"/>
    <w:rsid w:val="00B93B3A"/>
    <w:rsid w:val="00B9548E"/>
    <w:rsid w:val="00BE4752"/>
    <w:rsid w:val="00BE7F36"/>
    <w:rsid w:val="00C0268B"/>
    <w:rsid w:val="00C05F29"/>
    <w:rsid w:val="00C201AE"/>
    <w:rsid w:val="00C20DB2"/>
    <w:rsid w:val="00C239DC"/>
    <w:rsid w:val="00C335B3"/>
    <w:rsid w:val="00C370AD"/>
    <w:rsid w:val="00C50F93"/>
    <w:rsid w:val="00C52596"/>
    <w:rsid w:val="00C54786"/>
    <w:rsid w:val="00C56C41"/>
    <w:rsid w:val="00C662F5"/>
    <w:rsid w:val="00C7418D"/>
    <w:rsid w:val="00C819A2"/>
    <w:rsid w:val="00C85E7D"/>
    <w:rsid w:val="00CB0664"/>
    <w:rsid w:val="00CB58BF"/>
    <w:rsid w:val="00CE5979"/>
    <w:rsid w:val="00D15D22"/>
    <w:rsid w:val="00D21DC3"/>
    <w:rsid w:val="00D53DD2"/>
    <w:rsid w:val="00D60A3C"/>
    <w:rsid w:val="00D66FC1"/>
    <w:rsid w:val="00DC142B"/>
    <w:rsid w:val="00DC39D3"/>
    <w:rsid w:val="00DD0F7F"/>
    <w:rsid w:val="00DD568F"/>
    <w:rsid w:val="00E01B7C"/>
    <w:rsid w:val="00E02A57"/>
    <w:rsid w:val="00E228C2"/>
    <w:rsid w:val="00E23870"/>
    <w:rsid w:val="00E312AE"/>
    <w:rsid w:val="00E35171"/>
    <w:rsid w:val="00E94CD5"/>
    <w:rsid w:val="00EE355B"/>
    <w:rsid w:val="00EE6647"/>
    <w:rsid w:val="00F0101F"/>
    <w:rsid w:val="00F203E7"/>
    <w:rsid w:val="00F4209E"/>
    <w:rsid w:val="00F43708"/>
    <w:rsid w:val="00F559DD"/>
    <w:rsid w:val="00F77E4C"/>
    <w:rsid w:val="00F907D4"/>
    <w:rsid w:val="00FA15BD"/>
    <w:rsid w:val="00FA44A2"/>
    <w:rsid w:val="00FC693F"/>
    <w:rsid w:val="00FC7DBC"/>
    <w:rsid w:val="00FD0EB1"/>
    <w:rsid w:val="02DB29D5"/>
    <w:rsid w:val="04E978D1"/>
    <w:rsid w:val="06A316CF"/>
    <w:rsid w:val="071F276F"/>
    <w:rsid w:val="07D76969"/>
    <w:rsid w:val="0A3F5711"/>
    <w:rsid w:val="0BBB027A"/>
    <w:rsid w:val="0C530623"/>
    <w:rsid w:val="0C7F5E8E"/>
    <w:rsid w:val="0C836014"/>
    <w:rsid w:val="0C906670"/>
    <w:rsid w:val="0E6843EB"/>
    <w:rsid w:val="0F7337A5"/>
    <w:rsid w:val="101850AA"/>
    <w:rsid w:val="10E704E6"/>
    <w:rsid w:val="12902EC9"/>
    <w:rsid w:val="1784669F"/>
    <w:rsid w:val="1B5834E5"/>
    <w:rsid w:val="1B5A6BDD"/>
    <w:rsid w:val="1B9C7237"/>
    <w:rsid w:val="1D830CC2"/>
    <w:rsid w:val="1E283589"/>
    <w:rsid w:val="1E3D3AD1"/>
    <w:rsid w:val="1E8F4FAF"/>
    <w:rsid w:val="1F8C28BE"/>
    <w:rsid w:val="236A64AA"/>
    <w:rsid w:val="23C70A3F"/>
    <w:rsid w:val="24DD61D5"/>
    <w:rsid w:val="290F7FEC"/>
    <w:rsid w:val="2B2D512F"/>
    <w:rsid w:val="2B6C7C6C"/>
    <w:rsid w:val="2EF65032"/>
    <w:rsid w:val="2FD44507"/>
    <w:rsid w:val="33DE45B9"/>
    <w:rsid w:val="38AD49C0"/>
    <w:rsid w:val="39451FD9"/>
    <w:rsid w:val="399D4513"/>
    <w:rsid w:val="3A216FB5"/>
    <w:rsid w:val="3A4F6F4A"/>
    <w:rsid w:val="3E617FE4"/>
    <w:rsid w:val="3F1D3C1A"/>
    <w:rsid w:val="42954E32"/>
    <w:rsid w:val="45122DBB"/>
    <w:rsid w:val="48A73287"/>
    <w:rsid w:val="48B408CC"/>
    <w:rsid w:val="490D753E"/>
    <w:rsid w:val="4A533C7B"/>
    <w:rsid w:val="4B4862DF"/>
    <w:rsid w:val="4B991F60"/>
    <w:rsid w:val="4BAD7C0A"/>
    <w:rsid w:val="4BF747EA"/>
    <w:rsid w:val="4C594FD7"/>
    <w:rsid w:val="4C966935"/>
    <w:rsid w:val="4D1679BA"/>
    <w:rsid w:val="4DDC6134"/>
    <w:rsid w:val="4EFA3BA1"/>
    <w:rsid w:val="51B6342B"/>
    <w:rsid w:val="544669FD"/>
    <w:rsid w:val="54D67699"/>
    <w:rsid w:val="554C7140"/>
    <w:rsid w:val="55651BAC"/>
    <w:rsid w:val="565E4A50"/>
    <w:rsid w:val="57164F61"/>
    <w:rsid w:val="57390401"/>
    <w:rsid w:val="57812255"/>
    <w:rsid w:val="594F62BC"/>
    <w:rsid w:val="59D01846"/>
    <w:rsid w:val="5D086DAF"/>
    <w:rsid w:val="5D4728D3"/>
    <w:rsid w:val="5D9E28AA"/>
    <w:rsid w:val="5DC012A8"/>
    <w:rsid w:val="5F0C6875"/>
    <w:rsid w:val="5F390DEF"/>
    <w:rsid w:val="60655BD0"/>
    <w:rsid w:val="60EE0A6E"/>
    <w:rsid w:val="627F5BA7"/>
    <w:rsid w:val="62A40365"/>
    <w:rsid w:val="63057DEF"/>
    <w:rsid w:val="63EC2BE7"/>
    <w:rsid w:val="64875F7C"/>
    <w:rsid w:val="651C7897"/>
    <w:rsid w:val="654073FB"/>
    <w:rsid w:val="655E0196"/>
    <w:rsid w:val="68761AF6"/>
    <w:rsid w:val="68B020BD"/>
    <w:rsid w:val="694616CA"/>
    <w:rsid w:val="694A2B0E"/>
    <w:rsid w:val="69F640E4"/>
    <w:rsid w:val="6D4974D8"/>
    <w:rsid w:val="6D6B4530"/>
    <w:rsid w:val="6E062690"/>
    <w:rsid w:val="6FFA0E7F"/>
    <w:rsid w:val="70CB089A"/>
    <w:rsid w:val="731534B1"/>
    <w:rsid w:val="73BF1DB9"/>
    <w:rsid w:val="77FF01B7"/>
    <w:rsid w:val="79570592"/>
    <w:rsid w:val="79CF7393"/>
    <w:rsid w:val="7B097069"/>
    <w:rsid w:val="7B4D3AC8"/>
    <w:rsid w:val="7E1F5A45"/>
    <w:rsid w:val="7EAC1CD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fillcolor="white">
      <v:fill color="white"/>
    </o:shapedefaults>
    <o:shapelayout v:ext="edit">
      <o:idmap v:ext="edit" data="2"/>
    </o:shapelayout>
  </w:shapeDefaults>
  <w:decimalSymbol w:val="."/>
  <w:listSeparator w:val=","/>
  <w14:docId w14:val="0E699DCE"/>
  <w14:defaultImageDpi w14:val="300"/>
  <w15:docId w15:val="{E40CDF2B-73CD-45D6-9DB1-177B80AD6E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IN" w:eastAsia="en-IN" w:bidi="ar-SA"/>
      </w:rPr>
    </w:rPrDefault>
    <w:pPrDefault/>
  </w:docDefaults>
  <w:latentStyles w:defLockedState="0" w:defUIPriority="0" w:defSemiHidden="0" w:defUnhideWhenUsed="0" w:defQFormat="0" w:count="376">
    <w:lsdException w:name="Normal"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header" w:qFormat="1"/>
    <w:lsdException w:name="footer" w:uiPriority="99" w:qFormat="1"/>
    <w:lsdException w:name="caption" w:semiHidden="1" w:unhideWhenUsed="1" w:qFormat="1"/>
    <w:lsdException w:name="List Bullet" w:qFormat="1"/>
    <w:lsdException w:name="List Bullet 2" w:qFormat="1"/>
    <w:lsdException w:name="Title" w:uiPriority="10" w:qFormat="1"/>
    <w:lsdException w:name="Default Paragraph Font" w:semiHidden="1" w:qFormat="1"/>
    <w:lsdException w:name="Body Text" w:uiPriority="1" w:qFormat="1"/>
    <w:lsdException w:name="List Continue" w:qFormat="1"/>
    <w:lsdException w:name="Subtitle" w:uiPriority="11" w:qFormat="1"/>
    <w:lsdException w:name="Body Text 2" w:qFormat="1"/>
    <w:lsdException w:name="Body Text 3" w:qFormat="1"/>
    <w:lsdException w:name="Hyperlink" w:uiPriority="99"/>
    <w:lsdException w:name="Strong" w:uiPriority="22" w:qFormat="1"/>
    <w:lsdException w:name="Emphasis" w:qFormat="1"/>
    <w:lsdException w:name="HTML Top of Form" w:semiHidden="1" w:uiPriority="99" w:unhideWhenUsed="1"/>
    <w:lsdException w:name="HTML Bottom of Form" w:semiHidden="1" w:uiPriority="99" w:unhideWhenUsed="1"/>
    <w:lsdException w:name="Normal (Web)" w:uiPriority="99" w:qFormat="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uiPriority="1" w:qFormat="1"/>
    <w:lsdException w:name="Light Shading" w:uiPriority="60" w:qFormat="1"/>
    <w:lsdException w:name="Light List" w:uiPriority="61" w:qFormat="1"/>
    <w:lsdException w:name="Light Grid" w:uiPriority="62" w:qFormat="1"/>
    <w:lsdException w:name="Medium Shading 1" w:uiPriority="63" w:qFormat="1"/>
    <w:lsdException w:name="Medium Shading 2" w:uiPriority="64" w:qFormat="1"/>
    <w:lsdException w:name="Medium List 1" w:uiPriority="65"/>
    <w:lsdException w:name="Medium List 2" w:uiPriority="66"/>
    <w:lsdException w:name="Medium Grid 1" w:uiPriority="67" w:qFormat="1"/>
    <w:lsdException w:name="Medium Grid 2" w:uiPriority="68" w:qFormat="1"/>
    <w:lsdException w:name="Medium Grid 3" w:uiPriority="69" w:qFormat="1"/>
    <w:lsdException w:name="Dark List" w:uiPriority="70" w:qFormat="1"/>
    <w:lsdException w:name="Colorful Shading" w:uiPriority="71" w:qFormat="1"/>
    <w:lsdException w:name="Colorful List" w:uiPriority="72"/>
    <w:lsdException w:name="Colorful Grid" w:uiPriority="73"/>
    <w:lsdException w:name="Light Shading Accent 1" w:uiPriority="60" w:qFormat="1"/>
    <w:lsdException w:name="Light List Accent 1" w:uiPriority="61" w:qFormat="1"/>
    <w:lsdException w:name="Light Grid Accent 1" w:uiPriority="62" w:qFormat="1"/>
    <w:lsdException w:name="Medium Shading 1 Accent 1" w:uiPriority="63" w:qFormat="1"/>
    <w:lsdException w:name="Medium Shading 2 Accent 1" w:uiPriority="64"/>
    <w:lsdException w:name="Medium List 1 Accent 1" w:uiPriority="65"/>
    <w:lsdException w:name="Revision" w:semiHidden="1" w:uiPriority="99" w:unhideWhenUsed="1"/>
    <w:lsdException w:name="List Paragraph" w:uiPriority="1" w:qFormat="1"/>
    <w:lsdException w:name="Quote" w:uiPriority="29" w:qFormat="1"/>
    <w:lsdException w:name="Intense Quote" w:uiPriority="30" w:qFormat="1"/>
    <w:lsdException w:name="Medium List 2 Accent 1" w:uiPriority="66"/>
    <w:lsdException w:name="Medium Grid 1 Accent 1" w:uiPriority="67" w:qFormat="1"/>
    <w:lsdException w:name="Medium Grid 2 Accent 1" w:uiPriority="68" w:qFormat="1"/>
    <w:lsdException w:name="Medium Grid 3 Accent 1" w:uiPriority="69" w:qFormat="1"/>
    <w:lsdException w:name="Dark List Accent 1" w:uiPriority="70" w:qFormat="1"/>
    <w:lsdException w:name="Colorful Shading Accent 1" w:uiPriority="71" w:qFormat="1"/>
    <w:lsdException w:name="Colorful List Accent 1" w:uiPriority="72"/>
    <w:lsdException w:name="Colorful Grid Accent 1" w:uiPriority="73"/>
    <w:lsdException w:name="Light Shading Accent 2" w:uiPriority="60" w:qFormat="1"/>
    <w:lsdException w:name="Light List Accent 2" w:uiPriority="61" w:qFormat="1"/>
    <w:lsdException w:name="Light Grid Accent 2" w:uiPriority="62" w:qFormat="1"/>
    <w:lsdException w:name="Medium Shading 1 Accent 2" w:uiPriority="63" w:qFormat="1"/>
    <w:lsdException w:name="Medium Shading 2 Accent 2" w:uiPriority="64" w:qFormat="1"/>
    <w:lsdException w:name="Medium List 1 Accent 2" w:uiPriority="65" w:qFormat="1"/>
    <w:lsdException w:name="Medium List 2 Accent 2" w:uiPriority="66"/>
    <w:lsdException w:name="Medium Grid 1 Accent 2" w:uiPriority="67"/>
    <w:lsdException w:name="Medium Grid 2 Accent 2" w:uiPriority="68" w:qFormat="1"/>
    <w:lsdException w:name="Medium Grid 3 Accent 2" w:uiPriority="69" w:qFormat="1"/>
    <w:lsdException w:name="Dark List Accent 2" w:uiPriority="70" w:qFormat="1"/>
    <w:lsdException w:name="Colorful Shading Accent 2" w:uiPriority="71" w:qFormat="1"/>
    <w:lsdException w:name="Colorful List Accent 2" w:uiPriority="72"/>
    <w:lsdException w:name="Colorful Grid Accent 2" w:uiPriority="73" w:qFormat="1"/>
    <w:lsdException w:name="Light Shading Accent 3" w:uiPriority="60" w:qFormat="1"/>
    <w:lsdException w:name="Light List Accent 3" w:uiPriority="61" w:qFormat="1"/>
    <w:lsdException w:name="Light Grid Accent 3" w:uiPriority="62" w:qFormat="1"/>
    <w:lsdException w:name="Medium Shading 1 Accent 3" w:uiPriority="63" w:qFormat="1"/>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qFormat="1"/>
    <w:lsdException w:name="Medium Grid 3 Accent 3" w:uiPriority="69" w:qFormat="1"/>
    <w:lsdException w:name="Dark List Accent 3" w:uiPriority="70" w:qFormat="1"/>
    <w:lsdException w:name="Colorful Shading Accent 3" w:uiPriority="71" w:qFormat="1"/>
    <w:lsdException w:name="Colorful List Accent 3" w:uiPriority="72" w:qFormat="1"/>
    <w:lsdException w:name="Colorful Grid Accent 3" w:uiPriority="73"/>
    <w:lsdException w:name="Light Shading Accent 4" w:uiPriority="60" w:qFormat="1"/>
    <w:lsdException w:name="Light List Accent 4" w:uiPriority="61" w:qFormat="1"/>
    <w:lsdException w:name="Light Grid Accent 4" w:uiPriority="62" w:qFormat="1"/>
    <w:lsdException w:name="Medium Shading 1 Accent 4" w:uiPriority="63"/>
    <w:lsdException w:name="Medium Shading 2 Accent 4" w:uiPriority="64"/>
    <w:lsdException w:name="Medium List 1 Accent 4" w:uiPriority="65" w:qFormat="1"/>
    <w:lsdException w:name="Medium List 2 Accent 4" w:uiPriority="66"/>
    <w:lsdException w:name="Medium Grid 1 Accent 4" w:uiPriority="67" w:qFormat="1"/>
    <w:lsdException w:name="Medium Grid 2 Accent 4" w:uiPriority="68" w:qFormat="1"/>
    <w:lsdException w:name="Medium Grid 3 Accent 4" w:uiPriority="69" w:qFormat="1"/>
    <w:lsdException w:name="Dark List Accent 4" w:uiPriority="70" w:qFormat="1"/>
    <w:lsdException w:name="Colorful Shading Accent 4" w:uiPriority="71"/>
    <w:lsdException w:name="Colorful List Accent 4" w:uiPriority="72"/>
    <w:lsdException w:name="Colorful Grid Accent 4" w:uiPriority="73" w:qFormat="1"/>
    <w:lsdException w:name="Light Shading Accent 5" w:uiPriority="60" w:qFormat="1"/>
    <w:lsdException w:name="Light List Accent 5" w:uiPriority="61" w:qFormat="1"/>
    <w:lsdException w:name="Light Grid Accent 5" w:uiPriority="62" w:qFormat="1"/>
    <w:lsdException w:name="Medium Shading 1 Accent 5" w:uiPriority="63"/>
    <w:lsdException w:name="Medium Shading 2 Accent 5" w:uiPriority="64"/>
    <w:lsdException w:name="Medium List 1 Accent 5" w:uiPriority="65" w:qFormat="1"/>
    <w:lsdException w:name="Medium List 2 Accent 5" w:uiPriority="66" w:qFormat="1"/>
    <w:lsdException w:name="Medium Grid 1 Accent 5" w:uiPriority="67" w:qFormat="1"/>
    <w:lsdException w:name="Medium Grid 2 Accent 5" w:uiPriority="68" w:qFormat="1"/>
    <w:lsdException w:name="Medium Grid 3 Accent 5" w:uiPriority="69" w:qFormat="1"/>
    <w:lsdException w:name="Dark List Accent 5" w:uiPriority="70" w:qFormat="1"/>
    <w:lsdException w:name="Colorful Shading Accent 5" w:uiPriority="71" w:qFormat="1"/>
    <w:lsdException w:name="Colorful List Accent 5" w:uiPriority="72" w:qFormat="1"/>
    <w:lsdException w:name="Colorful Grid Accent 5" w:uiPriority="73"/>
    <w:lsdException w:name="Light Shading Accent 6" w:uiPriority="60" w:qFormat="1"/>
    <w:lsdException w:name="Light List Accent 6" w:uiPriority="61" w:qFormat="1"/>
    <w:lsdException w:name="Light Grid Accent 6" w:uiPriority="62" w:qFormat="1"/>
    <w:lsdException w:name="Medium Shading 1 Accent 6" w:uiPriority="63" w:qFormat="1"/>
    <w:lsdException w:name="Medium Shading 2 Accent 6" w:uiPriority="64" w:qFormat="1"/>
    <w:lsdException w:name="Medium List 1 Accent 6" w:uiPriority="65"/>
    <w:lsdException w:name="Medium List 2 Accent 6" w:uiPriority="66"/>
    <w:lsdException w:name="Medium Grid 1 Accent 6" w:uiPriority="67" w:qFormat="1"/>
    <w:lsdException w:name="Medium Grid 2 Accent 6" w:uiPriority="68" w:qFormat="1"/>
    <w:lsdException w:name="Medium Grid 3 Accent 6" w:uiPriority="69" w:qFormat="1"/>
    <w:lsdException w:name="Dark List Accent 6" w:uiPriority="70" w:qFormat="1"/>
    <w:lsdException w:name="Colorful Shading Accent 6" w:uiPriority="71" w:qFormat="1"/>
    <w:lsdException w:name="Colorful List Accent 6" w:uiPriority="72" w:qFormat="1"/>
    <w:lsdException w:name="Colorful Grid Accent 6" w:uiPriority="73" w:qFormat="1"/>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spacing w:after="200" w:line="276" w:lineRule="auto"/>
    </w:pPr>
    <w:rPr>
      <w:rFonts w:asciiTheme="minorHAnsi" w:eastAsiaTheme="minorEastAsia" w:hAnsiTheme="minorHAnsi" w:cstheme="minorBidi"/>
      <w:sz w:val="22"/>
      <w:szCs w:val="22"/>
      <w:lang w:val="en-US" w:eastAsia="en-US"/>
    </w:rPr>
  </w:style>
  <w:style w:type="paragraph" w:styleId="Heading1">
    <w:name w:val="heading 1"/>
    <w:basedOn w:val="Normal"/>
    <w:next w:val="Normal"/>
    <w:link w:val="Heading1Char"/>
    <w:uiPriority w:val="9"/>
    <w:qFormat/>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pPr>
      <w:keepNext/>
      <w:keepLines/>
      <w:spacing w:before="200" w:after="0"/>
      <w:outlineLvl w:val="4"/>
    </w:pPr>
    <w:rPr>
      <w:rFonts w:asciiTheme="majorHAnsi" w:eastAsiaTheme="majorEastAsia" w:hAnsiTheme="majorHAnsi" w:cstheme="majorBidi"/>
      <w:color w:val="244061" w:themeColor="accent1" w:themeShade="80"/>
    </w:rPr>
  </w:style>
  <w:style w:type="paragraph" w:styleId="Heading6">
    <w:name w:val="heading 6"/>
    <w:basedOn w:val="Normal"/>
    <w:next w:val="Normal"/>
    <w:link w:val="Heading6Char"/>
    <w:uiPriority w:val="9"/>
    <w:semiHidden/>
    <w:unhideWhenUsed/>
    <w:qFormat/>
    <w:pPr>
      <w:keepNext/>
      <w:keepLines/>
      <w:spacing w:before="200" w:after="0"/>
      <w:outlineLvl w:val="5"/>
    </w:pPr>
    <w:rPr>
      <w:rFonts w:asciiTheme="majorHAnsi" w:eastAsiaTheme="majorEastAsia" w:hAnsiTheme="majorHAnsi" w:cstheme="majorBidi"/>
      <w:i/>
      <w:iCs/>
      <w:color w:val="244061" w:themeColor="accent1" w:themeShade="80"/>
    </w:rPr>
  </w:style>
  <w:style w:type="paragraph" w:styleId="Heading7">
    <w:name w:val="heading 7"/>
    <w:basedOn w:val="Normal"/>
    <w:next w:val="Normal"/>
    <w:link w:val="Heading7Char"/>
    <w:uiPriority w:val="9"/>
    <w:semiHidden/>
    <w:unhideWhenUsed/>
    <w:qFormat/>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pPr>
      <w:spacing w:after="120"/>
    </w:pPr>
  </w:style>
  <w:style w:type="paragraph" w:styleId="BodyText2">
    <w:name w:val="Body Text 2"/>
    <w:basedOn w:val="Normal"/>
    <w:link w:val="BodyText2Char"/>
    <w:qFormat/>
    <w:pPr>
      <w:spacing w:after="120" w:line="480" w:lineRule="auto"/>
    </w:pPr>
  </w:style>
  <w:style w:type="paragraph" w:styleId="BodyText3">
    <w:name w:val="Body Text 3"/>
    <w:basedOn w:val="Normal"/>
    <w:link w:val="BodyText3Char"/>
    <w:qFormat/>
    <w:pPr>
      <w:spacing w:after="120"/>
    </w:pPr>
    <w:rPr>
      <w:sz w:val="16"/>
      <w:szCs w:val="16"/>
    </w:rPr>
  </w:style>
  <w:style w:type="paragraph" w:styleId="Caption">
    <w:name w:val="caption"/>
    <w:basedOn w:val="Normal"/>
    <w:next w:val="Normal"/>
    <w:semiHidden/>
    <w:unhideWhenUsed/>
    <w:qFormat/>
    <w:pPr>
      <w:spacing w:line="240" w:lineRule="auto"/>
    </w:pPr>
    <w:rPr>
      <w:b/>
      <w:bCs/>
      <w:color w:val="4F81BD" w:themeColor="accent1"/>
      <w:sz w:val="18"/>
      <w:szCs w:val="18"/>
    </w:rPr>
  </w:style>
  <w:style w:type="character" w:styleId="Emphasis">
    <w:name w:val="Emphasis"/>
    <w:basedOn w:val="DefaultParagraphFont"/>
    <w:qFormat/>
    <w:rPr>
      <w:i/>
      <w:iCs/>
    </w:rPr>
  </w:style>
  <w:style w:type="paragraph" w:styleId="Footer">
    <w:name w:val="footer"/>
    <w:basedOn w:val="Normal"/>
    <w:link w:val="FooterChar"/>
    <w:uiPriority w:val="99"/>
    <w:qFormat/>
    <w:pPr>
      <w:tabs>
        <w:tab w:val="center" w:pos="4680"/>
        <w:tab w:val="right" w:pos="9360"/>
      </w:tabs>
      <w:spacing w:after="0" w:line="240" w:lineRule="auto"/>
    </w:pPr>
  </w:style>
  <w:style w:type="paragraph" w:styleId="Header">
    <w:name w:val="header"/>
    <w:basedOn w:val="Normal"/>
    <w:link w:val="HeaderChar"/>
    <w:qFormat/>
    <w:pPr>
      <w:tabs>
        <w:tab w:val="center" w:pos="4680"/>
        <w:tab w:val="right" w:pos="9360"/>
      </w:tabs>
      <w:spacing w:after="0" w:line="240" w:lineRule="auto"/>
    </w:pPr>
  </w:style>
  <w:style w:type="paragraph" w:styleId="List">
    <w:name w:val="List"/>
    <w:basedOn w:val="Normal"/>
    <w:pPr>
      <w:ind w:left="360" w:hanging="360"/>
      <w:contextualSpacing/>
    </w:pPr>
  </w:style>
  <w:style w:type="paragraph" w:styleId="List2">
    <w:name w:val="List 2"/>
    <w:basedOn w:val="Normal"/>
    <w:pPr>
      <w:ind w:left="720" w:hanging="360"/>
      <w:contextualSpacing/>
    </w:pPr>
  </w:style>
  <w:style w:type="paragraph" w:styleId="List3">
    <w:name w:val="List 3"/>
    <w:basedOn w:val="Normal"/>
    <w:pPr>
      <w:ind w:left="1080" w:hanging="360"/>
      <w:contextualSpacing/>
    </w:pPr>
  </w:style>
  <w:style w:type="paragraph" w:styleId="ListBullet">
    <w:name w:val="List Bullet"/>
    <w:basedOn w:val="Normal"/>
    <w:qFormat/>
    <w:pPr>
      <w:numPr>
        <w:numId w:val="1"/>
      </w:numPr>
      <w:contextualSpacing/>
    </w:pPr>
  </w:style>
  <w:style w:type="paragraph" w:styleId="ListBullet2">
    <w:name w:val="List Bullet 2"/>
    <w:basedOn w:val="Normal"/>
    <w:qFormat/>
    <w:pPr>
      <w:numPr>
        <w:numId w:val="2"/>
      </w:numPr>
      <w:contextualSpacing/>
    </w:pPr>
  </w:style>
  <w:style w:type="paragraph" w:styleId="ListBullet3">
    <w:name w:val="List Bullet 3"/>
    <w:basedOn w:val="Normal"/>
    <w:pPr>
      <w:numPr>
        <w:numId w:val="3"/>
      </w:numPr>
      <w:contextualSpacing/>
    </w:pPr>
  </w:style>
  <w:style w:type="paragraph" w:styleId="ListContinue">
    <w:name w:val="List Continue"/>
    <w:basedOn w:val="Normal"/>
    <w:qFormat/>
    <w:pPr>
      <w:spacing w:after="120"/>
      <w:ind w:left="360"/>
      <w:contextualSpacing/>
    </w:pPr>
  </w:style>
  <w:style w:type="paragraph" w:styleId="ListContinue2">
    <w:name w:val="List Continue 2"/>
    <w:basedOn w:val="Normal"/>
    <w:pPr>
      <w:spacing w:after="120"/>
      <w:ind w:left="720"/>
      <w:contextualSpacing/>
    </w:pPr>
  </w:style>
  <w:style w:type="paragraph" w:styleId="ListContinue3">
    <w:name w:val="List Continue 3"/>
    <w:basedOn w:val="Normal"/>
    <w:pPr>
      <w:spacing w:after="120"/>
      <w:ind w:left="1080"/>
      <w:contextualSpacing/>
    </w:pPr>
  </w:style>
  <w:style w:type="paragraph" w:styleId="ListNumber">
    <w:name w:val="List Number"/>
    <w:basedOn w:val="Normal"/>
    <w:pPr>
      <w:numPr>
        <w:numId w:val="4"/>
      </w:numPr>
      <w:contextualSpacing/>
    </w:pPr>
  </w:style>
  <w:style w:type="paragraph" w:styleId="ListNumber2">
    <w:name w:val="List Number 2"/>
    <w:basedOn w:val="Normal"/>
    <w:pPr>
      <w:numPr>
        <w:numId w:val="5"/>
      </w:numPr>
      <w:contextualSpacing/>
    </w:pPr>
  </w:style>
  <w:style w:type="paragraph" w:styleId="ListNumber3">
    <w:name w:val="List Number 3"/>
    <w:basedOn w:val="Normal"/>
    <w:pPr>
      <w:numPr>
        <w:numId w:val="6"/>
      </w:numPr>
      <w:contextualSpacing/>
    </w:pPr>
  </w:style>
  <w:style w:type="paragraph" w:styleId="MacroText">
    <w:name w:val="macro"/>
    <w:link w:val="MacroTextChar"/>
    <w:pPr>
      <w:tabs>
        <w:tab w:val="left" w:pos="576"/>
        <w:tab w:val="left" w:pos="1152"/>
        <w:tab w:val="left" w:pos="1728"/>
        <w:tab w:val="left" w:pos="2304"/>
        <w:tab w:val="left" w:pos="2880"/>
        <w:tab w:val="left" w:pos="3456"/>
        <w:tab w:val="left" w:pos="4032"/>
      </w:tabs>
      <w:spacing w:after="200" w:line="276" w:lineRule="auto"/>
    </w:pPr>
    <w:rPr>
      <w:rFonts w:ascii="Courier" w:eastAsiaTheme="minorEastAsia" w:hAnsi="Courier" w:cstheme="minorBidi"/>
      <w:lang w:val="en-US" w:eastAsia="en-US"/>
    </w:rPr>
  </w:style>
  <w:style w:type="paragraph" w:styleId="NormalWeb">
    <w:name w:val="Normal (Web)"/>
    <w:uiPriority w:val="99"/>
    <w:qFormat/>
    <w:pPr>
      <w:spacing w:beforeAutospacing="1" w:afterAutospacing="1"/>
    </w:pPr>
    <w:rPr>
      <w:sz w:val="24"/>
      <w:szCs w:val="24"/>
      <w:lang w:val="en-US" w:eastAsia="zh-CN"/>
    </w:rPr>
  </w:style>
  <w:style w:type="character" w:styleId="Strong">
    <w:name w:val="Strong"/>
    <w:basedOn w:val="DefaultParagraphFont"/>
    <w:uiPriority w:val="22"/>
    <w:qFormat/>
    <w:rPr>
      <w:b/>
      <w:bCs/>
    </w:rPr>
  </w:style>
  <w:style w:type="paragraph" w:styleId="Subtitle">
    <w:name w:val="Subtitle"/>
    <w:basedOn w:val="Normal"/>
    <w:next w:val="Normal"/>
    <w:link w:val="SubtitleChar"/>
    <w:uiPriority w:val="11"/>
    <w:qFormat/>
    <w:rPr>
      <w:rFonts w:asciiTheme="majorHAnsi" w:eastAsiaTheme="majorEastAsia" w:hAnsiTheme="majorHAnsi" w:cstheme="majorBidi"/>
      <w:i/>
      <w:iCs/>
      <w:color w:val="4F81BD" w:themeColor="accent1"/>
      <w:spacing w:val="15"/>
      <w:sz w:val="24"/>
      <w:szCs w:val="24"/>
    </w:r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10"/>
    <w:qFormat/>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table" w:styleId="LightShading">
    <w:name w:val="Light Shading"/>
    <w:basedOn w:val="TableNormal"/>
    <w:uiPriority w:val="60"/>
    <w:qFormat/>
    <w:rPr>
      <w:color w:val="000000" w:themeColor="text1" w:themeShade="BF"/>
    </w:rPr>
    <w:tblPr>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qFormat/>
    <w:rPr>
      <w:color w:val="365F91" w:themeColor="accent1" w:themeShade="BF"/>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qFormat/>
    <w:rPr>
      <w:color w:val="943634" w:themeColor="accent2" w:themeShade="BF"/>
    </w:rPr>
    <w:tblPr>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qFormat/>
    <w:rPr>
      <w:color w:val="76923C" w:themeColor="accent3" w:themeShade="BF"/>
    </w:rPr>
    <w:tblPr>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qFormat/>
    <w:rPr>
      <w:color w:val="5F497A" w:themeColor="accent4" w:themeShade="BF"/>
    </w:rPr>
    <w:tblPr>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qFormat/>
    <w:rPr>
      <w:color w:val="31849B" w:themeColor="accent5" w:themeShade="BF"/>
    </w:rPr>
    <w:tblPr>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qFormat/>
    <w:rPr>
      <w:color w:val="E36C0A" w:themeColor="accent6" w:themeShade="BF"/>
    </w:rPr>
    <w:tblPr>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qFormat/>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qFormat/>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qFormat/>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qFormat/>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qFormat/>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qFormat/>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qFormat/>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qFormat/>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tcPr>
    </w:tblStylePr>
  </w:style>
  <w:style w:type="table" w:styleId="LightGrid-Accent1">
    <w:name w:val="Light Grid Accent 1"/>
    <w:basedOn w:val="TableNormal"/>
    <w:uiPriority w:val="62"/>
    <w:qFormat/>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tcPr>
    </w:tblStylePr>
  </w:style>
  <w:style w:type="table" w:styleId="LightGrid-Accent2">
    <w:name w:val="Light Grid Accent 2"/>
    <w:basedOn w:val="TableNormal"/>
    <w:uiPriority w:val="62"/>
    <w:qFormat/>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tcPr>
    </w:tblStylePr>
  </w:style>
  <w:style w:type="table" w:styleId="LightGrid-Accent3">
    <w:name w:val="Light Grid Accent 3"/>
    <w:basedOn w:val="TableNormal"/>
    <w:uiPriority w:val="62"/>
    <w:qFormat/>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tcPr>
    </w:tblStylePr>
  </w:style>
  <w:style w:type="table" w:styleId="LightGrid-Accent4">
    <w:name w:val="Light Grid Accent 4"/>
    <w:basedOn w:val="TableNormal"/>
    <w:uiPriority w:val="62"/>
    <w:qFormat/>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tcPr>
    </w:tblStylePr>
  </w:style>
  <w:style w:type="table" w:styleId="LightGrid-Accent5">
    <w:name w:val="Light Grid Accent 5"/>
    <w:basedOn w:val="TableNormal"/>
    <w:uiPriority w:val="62"/>
    <w:qFormat/>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tcPr>
    </w:tblStylePr>
  </w:style>
  <w:style w:type="table" w:styleId="LightGrid-Accent6">
    <w:name w:val="Light Grid Accent 6"/>
    <w:basedOn w:val="TableNormal"/>
    <w:uiPriority w:val="62"/>
    <w:qFormat/>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tcPr>
    </w:tblStylePr>
  </w:style>
  <w:style w:type="table" w:styleId="MediumShading1">
    <w:name w:val="Medium Shading 1"/>
    <w:basedOn w:val="TableNormal"/>
    <w:uiPriority w:val="63"/>
    <w:qFormat/>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qFormat/>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qFormat/>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qFormat/>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qFormat/>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Pr>
      <w:color w:val="000000" w:themeColor="text1"/>
    </w:rPr>
    <w:tblPr>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Pr>
      <w:color w:val="000000" w:themeColor="text1"/>
    </w:rPr>
    <w:tblPr>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qFormat/>
    <w:rPr>
      <w:color w:val="000000" w:themeColor="text1"/>
    </w:rPr>
    <w:tblPr>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Pr>
      <w:color w:val="000000" w:themeColor="text1"/>
    </w:rPr>
    <w:tblPr>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qFormat/>
    <w:rPr>
      <w:color w:val="000000" w:themeColor="text1"/>
    </w:rPr>
    <w:tblPr>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qFormat/>
    <w:rPr>
      <w:color w:val="000000" w:themeColor="text1"/>
    </w:rPr>
    <w:tblPr>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Pr>
      <w:color w:val="000000" w:themeColor="text1"/>
    </w:rPr>
    <w:tblPr>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Pr>
      <w:rFonts w:asciiTheme="majorHAnsi" w:eastAsiaTheme="majorEastAsia" w:hAnsiTheme="majorHAnsi" w:cstheme="majorBid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Pr>
      <w:rFonts w:asciiTheme="majorHAnsi" w:eastAsiaTheme="majorEastAsia" w:hAnsiTheme="majorHAnsi" w:cstheme="majorBidi"/>
      <w:color w:val="000000" w:themeColor="text1"/>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Pr>
      <w:rFonts w:asciiTheme="majorHAnsi" w:eastAsiaTheme="majorEastAsia" w:hAnsiTheme="majorHAnsi" w:cstheme="majorBidi"/>
      <w:color w:val="000000" w:themeColor="text1"/>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Pr>
      <w:rFonts w:asciiTheme="majorHAnsi" w:eastAsiaTheme="majorEastAsia" w:hAnsiTheme="majorHAnsi" w:cstheme="majorBidi"/>
      <w:color w:val="000000" w:themeColor="text1"/>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Pr>
      <w:rFonts w:asciiTheme="majorHAnsi" w:eastAsiaTheme="majorEastAsia" w:hAnsiTheme="majorHAnsi" w:cstheme="majorBidi"/>
      <w:color w:val="000000" w:themeColor="text1"/>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qFormat/>
    <w:rPr>
      <w:rFonts w:asciiTheme="majorHAnsi" w:eastAsiaTheme="majorEastAsia" w:hAnsiTheme="majorHAnsi"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Pr>
      <w:rFonts w:asciiTheme="majorHAnsi" w:eastAsiaTheme="majorEastAsia" w:hAnsiTheme="majorHAnsi" w:cstheme="majorBidi"/>
      <w:color w:val="000000" w:themeColor="text1"/>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qFormat/>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qFormat/>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qFormat/>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qFormat/>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qFormat/>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qFormat/>
    <w:rPr>
      <w:rFonts w:asciiTheme="majorHAnsi" w:eastAsiaTheme="majorEastAsia" w:hAnsiTheme="majorHAnsi" w:cstheme="majorBid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auto"/>
          <w:insideV w:val="single" w:sz="6" w:space="0" w:color="auto"/>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qFormat/>
    <w:rPr>
      <w:rFonts w:asciiTheme="majorHAnsi" w:eastAsiaTheme="majorEastAsia" w:hAnsiTheme="majorHAnsi" w:cstheme="majorBidi"/>
      <w:color w:val="000000" w:themeColor="text1"/>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auto"/>
          <w:insideV w:val="single" w:sz="6" w:space="0" w:color="auto"/>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qFormat/>
    <w:rPr>
      <w:rFonts w:asciiTheme="majorHAnsi" w:eastAsiaTheme="majorEastAsia" w:hAnsiTheme="majorHAnsi" w:cstheme="majorBidi"/>
      <w:color w:val="000000" w:themeColor="text1"/>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auto"/>
          <w:insideV w:val="single" w:sz="6" w:space="0" w:color="auto"/>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qFormat/>
    <w:rPr>
      <w:rFonts w:asciiTheme="majorHAnsi" w:eastAsiaTheme="majorEastAsia" w:hAnsiTheme="majorHAnsi" w:cstheme="majorBidi"/>
      <w:color w:val="000000" w:themeColor="text1"/>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auto"/>
          <w:insideV w:val="single" w:sz="6" w:space="0" w:color="auto"/>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qFormat/>
    <w:rPr>
      <w:rFonts w:asciiTheme="majorHAnsi" w:eastAsiaTheme="majorEastAsia" w:hAnsiTheme="majorHAnsi" w:cstheme="majorBidi"/>
      <w:color w:val="000000" w:themeColor="text1"/>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auto"/>
          <w:insideV w:val="single" w:sz="6" w:space="0" w:color="auto"/>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qFormat/>
    <w:rPr>
      <w:rFonts w:asciiTheme="majorHAnsi" w:eastAsiaTheme="majorEastAsia" w:hAnsiTheme="majorHAnsi"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auto"/>
          <w:insideV w:val="single" w:sz="6" w:space="0" w:color="auto"/>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qFormat/>
    <w:rPr>
      <w:rFonts w:asciiTheme="majorHAnsi" w:eastAsiaTheme="majorEastAsia" w:hAnsiTheme="majorHAnsi" w:cstheme="majorBidi"/>
      <w:color w:val="000000" w:themeColor="text1"/>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auto"/>
          <w:insideV w:val="single" w:sz="6" w:space="0" w:color="auto"/>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808080" w:themeFill="text1" w:themeFillTint="7F"/>
      </w:tcPr>
    </w:tblStylePr>
  </w:style>
  <w:style w:type="table" w:styleId="MediumGrid3-Accent1">
    <w:name w:val="Medium Grid 3 Accent 1"/>
    <w:basedOn w:val="TableNormal"/>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7BFDE" w:themeFill="accent1" w:themeFillTint="7F"/>
      </w:tcPr>
    </w:tblStylePr>
  </w:style>
  <w:style w:type="table" w:styleId="MediumGrid3-Accent2">
    <w:name w:val="Medium Grid 3 Accent 2"/>
    <w:basedOn w:val="TableNormal"/>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DFA7A6" w:themeFill="accent2" w:themeFillTint="7F"/>
      </w:tcPr>
    </w:tblStylePr>
  </w:style>
  <w:style w:type="table" w:styleId="MediumGrid3-Accent3">
    <w:name w:val="Medium Grid 3 Accent 3"/>
    <w:basedOn w:val="TableNormal"/>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CDDDAC" w:themeFill="accent3" w:themeFillTint="7F"/>
      </w:tcPr>
    </w:tblStylePr>
  </w:style>
  <w:style w:type="table" w:styleId="MediumGrid3-Accent4">
    <w:name w:val="Medium Grid 3 Accent 4"/>
    <w:basedOn w:val="TableNormal"/>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BFB1D0" w:themeFill="accent4" w:themeFillTint="7F"/>
      </w:tcPr>
    </w:tblStylePr>
  </w:style>
  <w:style w:type="table" w:styleId="MediumGrid3-Accent5">
    <w:name w:val="Medium Grid 3 Accent 5"/>
    <w:basedOn w:val="TableNormal"/>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5D5E2" w:themeFill="accent5" w:themeFillTint="7F"/>
      </w:tcPr>
    </w:tblStylePr>
  </w:style>
  <w:style w:type="table" w:styleId="MediumGrid3-Accent6">
    <w:name w:val="Medium Grid 3 Accent 6"/>
    <w:basedOn w:val="TableNormal"/>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FBCAA2" w:themeFill="accent6" w:themeFillTint="7F"/>
      </w:tcPr>
    </w:tblStylePr>
  </w:style>
  <w:style w:type="table" w:styleId="DarkList">
    <w:name w:val="Dark List"/>
    <w:basedOn w:val="TableNormal"/>
    <w:uiPriority w:val="70"/>
    <w:qFormat/>
    <w:rPr>
      <w:color w:val="FFFFFF" w:themeColor="background1"/>
    </w:rP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qFormat/>
    <w:rPr>
      <w:color w:val="FFFFFF" w:themeColor="background1"/>
    </w:rP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qFormat/>
    <w:rPr>
      <w:color w:val="FFFFFF" w:themeColor="background1"/>
    </w:rP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qFormat/>
    <w:rPr>
      <w:color w:val="FFFFFF" w:themeColor="background1"/>
    </w:rP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qFormat/>
    <w:rPr>
      <w:color w:val="FFFFFF" w:themeColor="background1"/>
    </w:rP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qFormat/>
    <w:rPr>
      <w:color w:val="FFFFFF" w:themeColor="background1"/>
    </w:rP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qFormat/>
    <w:rPr>
      <w:color w:val="FFFFFF" w:themeColor="background1"/>
    </w:rP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qFormat/>
    <w:rPr>
      <w:color w:val="000000" w:themeColor="text1"/>
    </w:rPr>
    <w:tblPr>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qFormat/>
    <w:rPr>
      <w:color w:val="000000" w:themeColor="text1"/>
    </w:rPr>
    <w:tblPr>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qFormat/>
    <w:rPr>
      <w:color w:val="000000" w:themeColor="text1"/>
    </w:rPr>
    <w:tblPr>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qFormat/>
    <w:rPr>
      <w:color w:val="000000" w:themeColor="text1"/>
    </w:rPr>
    <w:tblPr>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Pr>
      <w:color w:val="000000" w:themeColor="text1"/>
    </w:rPr>
    <w:tblPr>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qFormat/>
    <w:rPr>
      <w:color w:val="000000" w:themeColor="text1"/>
    </w:rPr>
    <w:tblPr>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qFormat/>
    <w:rPr>
      <w:color w:val="000000" w:themeColor="text1"/>
    </w:rPr>
    <w:tblPr>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Pr>
      <w:color w:val="000000" w:themeColor="text1"/>
    </w:rP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Pr>
      <w:color w:val="000000" w:themeColor="text1"/>
    </w:rP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Pr>
      <w:color w:val="000000" w:themeColor="text1"/>
    </w:rP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qFormat/>
    <w:rPr>
      <w:color w:val="000000" w:themeColor="text1"/>
    </w:rP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Pr>
      <w:color w:val="000000" w:themeColor="text1"/>
    </w:rP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qFormat/>
    <w:rPr>
      <w:color w:val="000000" w:themeColor="text1"/>
    </w:rP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qFormat/>
    <w:rPr>
      <w:color w:val="000000" w:themeColor="text1"/>
    </w:rP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Pr>
      <w:color w:val="000000" w:themeColor="text1"/>
    </w:rPr>
    <w:tblPr>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Pr>
      <w:color w:val="000000" w:themeColor="text1"/>
    </w:rPr>
    <w:tblPr>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qFormat/>
    <w:rPr>
      <w:color w:val="000000" w:themeColor="text1"/>
    </w:rPr>
    <w:tblPr>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Pr>
      <w:color w:val="000000" w:themeColor="text1"/>
    </w:rPr>
    <w:tblPr>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qFormat/>
    <w:rPr>
      <w:color w:val="000000" w:themeColor="text1"/>
    </w:rPr>
    <w:tblPr>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Pr>
      <w:color w:val="000000" w:themeColor="text1"/>
    </w:rPr>
    <w:tblPr>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qFormat/>
    <w:rPr>
      <w:color w:val="000000" w:themeColor="text1"/>
    </w:rPr>
    <w:tblPr>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HeaderChar">
    <w:name w:val="Header Char"/>
    <w:basedOn w:val="DefaultParagraphFont"/>
    <w:link w:val="Header"/>
    <w:uiPriority w:val="99"/>
    <w:qFormat/>
  </w:style>
  <w:style w:type="character" w:customStyle="1" w:styleId="FooterChar">
    <w:name w:val="Footer Char"/>
    <w:basedOn w:val="DefaultParagraphFont"/>
    <w:link w:val="Footer"/>
    <w:uiPriority w:val="99"/>
  </w:style>
  <w:style w:type="paragraph" w:styleId="NoSpacing">
    <w:name w:val="No Spacing"/>
    <w:uiPriority w:val="1"/>
    <w:qFormat/>
    <w:rPr>
      <w:rFonts w:asciiTheme="minorHAnsi" w:eastAsiaTheme="minorEastAsia" w:hAnsiTheme="minorHAnsi" w:cstheme="minorBidi"/>
      <w:sz w:val="22"/>
      <w:szCs w:val="22"/>
      <w:lang w:val="en-US" w:eastAsia="en-US"/>
    </w:rPr>
  </w:style>
  <w:style w:type="character" w:customStyle="1" w:styleId="Heading1Char">
    <w:name w:val="Heading 1 Char"/>
    <w:basedOn w:val="DefaultParagraphFont"/>
    <w:link w:val="Heading1"/>
    <w:uiPriority w:val="9"/>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qFormat/>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qFormat/>
    <w:rPr>
      <w:rFonts w:asciiTheme="majorHAnsi" w:eastAsiaTheme="majorEastAsia" w:hAnsiTheme="majorHAnsi" w:cstheme="majorBidi"/>
      <w:b/>
      <w:bCs/>
      <w:color w:val="4F81BD" w:themeColor="accent1"/>
    </w:rPr>
  </w:style>
  <w:style w:type="character" w:customStyle="1" w:styleId="TitleChar">
    <w:name w:val="Title Char"/>
    <w:basedOn w:val="DefaultParagraphFont"/>
    <w:link w:val="Title"/>
    <w:uiPriority w:val="10"/>
    <w:qFormat/>
    <w:rPr>
      <w:rFonts w:asciiTheme="majorHAnsi" w:eastAsiaTheme="majorEastAsia" w:hAnsiTheme="majorHAnsi" w:cstheme="majorBidi"/>
      <w:color w:val="17365D" w:themeColor="text2" w:themeShade="BF"/>
      <w:spacing w:val="5"/>
      <w:kern w:val="28"/>
      <w:sz w:val="52"/>
      <w:szCs w:val="52"/>
    </w:rPr>
  </w:style>
  <w:style w:type="character" w:customStyle="1" w:styleId="SubtitleChar">
    <w:name w:val="Subtitle Char"/>
    <w:basedOn w:val="DefaultParagraphFont"/>
    <w:link w:val="Subtitle"/>
    <w:uiPriority w:val="11"/>
    <w:qFormat/>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1"/>
    <w:qFormat/>
    <w:pPr>
      <w:ind w:left="720"/>
      <w:contextualSpacing/>
    </w:pPr>
  </w:style>
  <w:style w:type="character" w:customStyle="1" w:styleId="BodyTextChar">
    <w:name w:val="Body Text Char"/>
    <w:basedOn w:val="DefaultParagraphFont"/>
    <w:link w:val="BodyText"/>
    <w:uiPriority w:val="1"/>
    <w:qFormat/>
  </w:style>
  <w:style w:type="character" w:customStyle="1" w:styleId="BodyText2Char">
    <w:name w:val="Body Text 2 Char"/>
    <w:basedOn w:val="DefaultParagraphFont"/>
    <w:link w:val="BodyText2"/>
    <w:uiPriority w:val="99"/>
    <w:qFormat/>
  </w:style>
  <w:style w:type="character" w:customStyle="1" w:styleId="BodyText3Char">
    <w:name w:val="Body Text 3 Char"/>
    <w:basedOn w:val="DefaultParagraphFont"/>
    <w:link w:val="BodyText3"/>
    <w:uiPriority w:val="99"/>
    <w:qFormat/>
    <w:rPr>
      <w:sz w:val="16"/>
      <w:szCs w:val="16"/>
    </w:rPr>
  </w:style>
  <w:style w:type="character" w:customStyle="1" w:styleId="MacroTextChar">
    <w:name w:val="Macro Text Char"/>
    <w:basedOn w:val="DefaultParagraphFont"/>
    <w:link w:val="MacroText"/>
    <w:uiPriority w:val="99"/>
    <w:rPr>
      <w:rFonts w:ascii="Courier" w:hAnsi="Courier"/>
      <w:sz w:val="20"/>
      <w:szCs w:val="20"/>
    </w:rPr>
  </w:style>
  <w:style w:type="paragraph" w:styleId="Quote">
    <w:name w:val="Quote"/>
    <w:basedOn w:val="Normal"/>
    <w:next w:val="Normal"/>
    <w:link w:val="QuoteChar"/>
    <w:uiPriority w:val="29"/>
    <w:qFormat/>
    <w:rPr>
      <w:i/>
      <w:iCs/>
      <w:color w:val="000000" w:themeColor="text1"/>
    </w:rPr>
  </w:style>
  <w:style w:type="character" w:customStyle="1" w:styleId="QuoteChar">
    <w:name w:val="Quote Char"/>
    <w:basedOn w:val="DefaultParagraphFont"/>
    <w:link w:val="Quote"/>
    <w:uiPriority w:val="29"/>
    <w:rPr>
      <w:i/>
      <w:iCs/>
      <w:color w:val="000000" w:themeColor="text1"/>
    </w:rPr>
  </w:style>
  <w:style w:type="character" w:customStyle="1" w:styleId="Heading4Char">
    <w:name w:val="Heading 4 Char"/>
    <w:basedOn w:val="DefaultParagraphFont"/>
    <w:link w:val="Heading4"/>
    <w:uiPriority w:val="9"/>
    <w:semiHidden/>
    <w:qFormat/>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Pr>
      <w:rFonts w:asciiTheme="majorHAnsi" w:eastAsiaTheme="majorEastAsia" w:hAnsiTheme="majorHAnsi" w:cstheme="majorBidi"/>
      <w:color w:val="244061" w:themeColor="accent1" w:themeShade="80"/>
    </w:rPr>
  </w:style>
  <w:style w:type="character" w:customStyle="1" w:styleId="Heading6Char">
    <w:name w:val="Heading 6 Char"/>
    <w:basedOn w:val="DefaultParagraphFont"/>
    <w:link w:val="Heading6"/>
    <w:uiPriority w:val="9"/>
    <w:semiHidden/>
    <w:rPr>
      <w:rFonts w:asciiTheme="majorHAnsi" w:eastAsiaTheme="majorEastAsia" w:hAnsiTheme="majorHAnsi" w:cstheme="majorBidi"/>
      <w:i/>
      <w:iCs/>
      <w:color w:val="244061" w:themeColor="accent1" w:themeShade="80"/>
    </w:rPr>
  </w:style>
  <w:style w:type="character" w:customStyle="1" w:styleId="Heading7Char">
    <w:name w:val="Heading 7 Char"/>
    <w:basedOn w:val="DefaultParagraphFont"/>
    <w:link w:val="Heading7"/>
    <w:uiPriority w:val="9"/>
    <w:semiHidden/>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Pr>
      <w:rFonts w:asciiTheme="majorHAnsi" w:eastAsiaTheme="majorEastAsia" w:hAnsiTheme="majorHAnsi" w:cstheme="majorBidi"/>
      <w:i/>
      <w:iCs/>
      <w:color w:val="404040" w:themeColor="text1" w:themeTint="BF"/>
      <w:sz w:val="20"/>
      <w:szCs w:val="20"/>
    </w:rPr>
  </w:style>
  <w:style w:type="paragraph" w:styleId="IntenseQuote">
    <w:name w:val="Intense Quote"/>
    <w:basedOn w:val="Normal"/>
    <w:next w:val="Normal"/>
    <w:link w:val="IntenseQuoteChar"/>
    <w:uiPriority w:val="30"/>
    <w:qFormat/>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Pr>
      <w:b/>
      <w:bCs/>
      <w:i/>
      <w:iCs/>
      <w:color w:val="4F81BD" w:themeColor="accent1"/>
    </w:rPr>
  </w:style>
  <w:style w:type="character" w:customStyle="1" w:styleId="SubtleEmphasis1">
    <w:name w:val="Subtle Emphasis1"/>
    <w:basedOn w:val="DefaultParagraphFont"/>
    <w:uiPriority w:val="19"/>
    <w:qFormat/>
    <w:rPr>
      <w:i/>
      <w:iCs/>
      <w:color w:val="7F7F7F" w:themeColor="text1" w:themeTint="80"/>
    </w:rPr>
  </w:style>
  <w:style w:type="character" w:customStyle="1" w:styleId="IntenseEmphasis1">
    <w:name w:val="Intense Emphasis1"/>
    <w:basedOn w:val="DefaultParagraphFont"/>
    <w:uiPriority w:val="21"/>
    <w:qFormat/>
    <w:rPr>
      <w:b/>
      <w:bCs/>
      <w:i/>
      <w:iCs/>
      <w:color w:val="4F81BD" w:themeColor="accent1"/>
    </w:rPr>
  </w:style>
  <w:style w:type="character" w:customStyle="1" w:styleId="SubtleReference1">
    <w:name w:val="Subtle Reference1"/>
    <w:basedOn w:val="DefaultParagraphFont"/>
    <w:uiPriority w:val="31"/>
    <w:qFormat/>
    <w:rPr>
      <w:smallCaps/>
      <w:color w:val="C0504D" w:themeColor="accent2"/>
      <w:u w:val="single"/>
    </w:rPr>
  </w:style>
  <w:style w:type="character" w:customStyle="1" w:styleId="IntenseReference1">
    <w:name w:val="Intense Reference1"/>
    <w:basedOn w:val="DefaultParagraphFont"/>
    <w:uiPriority w:val="32"/>
    <w:qFormat/>
    <w:rPr>
      <w:b/>
      <w:bCs/>
      <w:smallCaps/>
      <w:color w:val="C0504D" w:themeColor="accent2"/>
      <w:spacing w:val="5"/>
      <w:u w:val="single"/>
    </w:rPr>
  </w:style>
  <w:style w:type="character" w:customStyle="1" w:styleId="BookTitle1">
    <w:name w:val="Book Title1"/>
    <w:basedOn w:val="DefaultParagraphFont"/>
    <w:uiPriority w:val="33"/>
    <w:qFormat/>
    <w:rPr>
      <w:b/>
      <w:bCs/>
      <w:smallCaps/>
      <w:spacing w:val="5"/>
    </w:rPr>
  </w:style>
  <w:style w:type="paragraph" w:customStyle="1" w:styleId="TOCHeading1">
    <w:name w:val="TOC Heading1"/>
    <w:basedOn w:val="Heading1"/>
    <w:next w:val="Normal"/>
    <w:uiPriority w:val="39"/>
    <w:semiHidden/>
    <w:unhideWhenUsed/>
    <w:qFormat/>
    <w:pPr>
      <w:outlineLvl w:val="9"/>
    </w:pPr>
  </w:style>
  <w:style w:type="table" w:customStyle="1" w:styleId="TableGrid0">
    <w:name w:val="TableGrid"/>
    <w:rsid w:val="002C2942"/>
    <w:rPr>
      <w:rFonts w:asciiTheme="minorHAnsi" w:eastAsiaTheme="minorEastAsia" w:hAnsiTheme="minorHAnsi" w:cstheme="minorBidi"/>
      <w:kern w:val="2"/>
      <w:sz w:val="22"/>
      <w:szCs w:val="22"/>
      <w14:ligatures w14:val="standardContextual"/>
    </w:rPr>
    <w:tblPr>
      <w:tblCellMar>
        <w:top w:w="0" w:type="dxa"/>
        <w:left w:w="0" w:type="dxa"/>
        <w:bottom w:w="0" w:type="dxa"/>
        <w:right w:w="0" w:type="dxa"/>
      </w:tblCellMar>
    </w:tblPr>
  </w:style>
  <w:style w:type="character" w:styleId="IntenseEmphasis">
    <w:name w:val="Intense Emphasis"/>
    <w:basedOn w:val="DefaultParagraphFont"/>
    <w:uiPriority w:val="21"/>
    <w:qFormat/>
    <w:rsid w:val="00103EF4"/>
    <w:rPr>
      <w:i/>
      <w:iCs/>
      <w:color w:val="365F91" w:themeColor="accent1" w:themeShade="BF"/>
    </w:rPr>
  </w:style>
  <w:style w:type="character" w:styleId="IntenseReference">
    <w:name w:val="Intense Reference"/>
    <w:basedOn w:val="DefaultParagraphFont"/>
    <w:uiPriority w:val="32"/>
    <w:qFormat/>
    <w:rsid w:val="00103EF4"/>
    <w:rPr>
      <w:b/>
      <w:bCs/>
      <w:smallCaps/>
      <w:color w:val="365F91" w:themeColor="accent1" w:themeShade="BF"/>
      <w:spacing w:val="5"/>
    </w:rPr>
  </w:style>
  <w:style w:type="paragraph" w:customStyle="1" w:styleId="TableParagraph">
    <w:name w:val="Table Paragraph"/>
    <w:basedOn w:val="Normal"/>
    <w:uiPriority w:val="1"/>
    <w:qFormat/>
    <w:rsid w:val="00103EF4"/>
    <w:pPr>
      <w:widowControl w:val="0"/>
      <w:autoSpaceDE w:val="0"/>
      <w:autoSpaceDN w:val="0"/>
      <w:spacing w:after="0" w:line="240" w:lineRule="auto"/>
    </w:pPr>
    <w:rPr>
      <w:rFonts w:ascii="Calibri" w:eastAsia="Calibri" w:hAnsi="Calibri" w:cs="Calibri"/>
    </w:rPr>
  </w:style>
  <w:style w:type="character" w:styleId="Hyperlink">
    <w:name w:val="Hyperlink"/>
    <w:basedOn w:val="DefaultParagraphFont"/>
    <w:uiPriority w:val="99"/>
    <w:unhideWhenUsed/>
    <w:rsid w:val="00103EF4"/>
    <w:rPr>
      <w:color w:val="0000FF" w:themeColor="hyperlink"/>
      <w:u w:val="single"/>
    </w:rPr>
  </w:style>
  <w:style w:type="character" w:styleId="UnresolvedMention">
    <w:name w:val="Unresolved Mention"/>
    <w:basedOn w:val="DefaultParagraphFont"/>
    <w:uiPriority w:val="99"/>
    <w:semiHidden/>
    <w:unhideWhenUsed/>
    <w:rsid w:val="00103EF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3069868">
      <w:bodyDiv w:val="1"/>
      <w:marLeft w:val="0"/>
      <w:marRight w:val="0"/>
      <w:marTop w:val="0"/>
      <w:marBottom w:val="0"/>
      <w:divBdr>
        <w:top w:val="none" w:sz="0" w:space="0" w:color="auto"/>
        <w:left w:val="none" w:sz="0" w:space="0" w:color="auto"/>
        <w:bottom w:val="none" w:sz="0" w:space="0" w:color="auto"/>
        <w:right w:val="none" w:sz="0" w:space="0" w:color="auto"/>
      </w:divBdr>
    </w:div>
    <w:div w:id="135418937">
      <w:bodyDiv w:val="1"/>
      <w:marLeft w:val="0"/>
      <w:marRight w:val="0"/>
      <w:marTop w:val="0"/>
      <w:marBottom w:val="0"/>
      <w:divBdr>
        <w:top w:val="none" w:sz="0" w:space="0" w:color="auto"/>
        <w:left w:val="none" w:sz="0" w:space="0" w:color="auto"/>
        <w:bottom w:val="none" w:sz="0" w:space="0" w:color="auto"/>
        <w:right w:val="none" w:sz="0" w:space="0" w:color="auto"/>
      </w:divBdr>
    </w:div>
    <w:div w:id="142165667">
      <w:bodyDiv w:val="1"/>
      <w:marLeft w:val="0"/>
      <w:marRight w:val="0"/>
      <w:marTop w:val="0"/>
      <w:marBottom w:val="0"/>
      <w:divBdr>
        <w:top w:val="none" w:sz="0" w:space="0" w:color="auto"/>
        <w:left w:val="none" w:sz="0" w:space="0" w:color="auto"/>
        <w:bottom w:val="none" w:sz="0" w:space="0" w:color="auto"/>
        <w:right w:val="none" w:sz="0" w:space="0" w:color="auto"/>
      </w:divBdr>
    </w:div>
    <w:div w:id="155271267">
      <w:bodyDiv w:val="1"/>
      <w:marLeft w:val="0"/>
      <w:marRight w:val="0"/>
      <w:marTop w:val="0"/>
      <w:marBottom w:val="0"/>
      <w:divBdr>
        <w:top w:val="none" w:sz="0" w:space="0" w:color="auto"/>
        <w:left w:val="none" w:sz="0" w:space="0" w:color="auto"/>
        <w:bottom w:val="none" w:sz="0" w:space="0" w:color="auto"/>
        <w:right w:val="none" w:sz="0" w:space="0" w:color="auto"/>
      </w:divBdr>
      <w:divsChild>
        <w:div w:id="1155300317">
          <w:marLeft w:val="0"/>
          <w:marRight w:val="0"/>
          <w:marTop w:val="0"/>
          <w:marBottom w:val="0"/>
          <w:divBdr>
            <w:top w:val="none" w:sz="0" w:space="0" w:color="auto"/>
            <w:left w:val="none" w:sz="0" w:space="0" w:color="auto"/>
            <w:bottom w:val="none" w:sz="0" w:space="0" w:color="auto"/>
            <w:right w:val="none" w:sz="0" w:space="0" w:color="auto"/>
          </w:divBdr>
          <w:divsChild>
            <w:div w:id="446848272">
              <w:marLeft w:val="0"/>
              <w:marRight w:val="0"/>
              <w:marTop w:val="0"/>
              <w:marBottom w:val="0"/>
              <w:divBdr>
                <w:top w:val="none" w:sz="0" w:space="0" w:color="auto"/>
                <w:left w:val="none" w:sz="0" w:space="0" w:color="auto"/>
                <w:bottom w:val="none" w:sz="0" w:space="0" w:color="auto"/>
                <w:right w:val="none" w:sz="0" w:space="0" w:color="auto"/>
              </w:divBdr>
              <w:divsChild>
                <w:div w:id="169181163">
                  <w:marLeft w:val="0"/>
                  <w:marRight w:val="0"/>
                  <w:marTop w:val="0"/>
                  <w:marBottom w:val="0"/>
                  <w:divBdr>
                    <w:top w:val="none" w:sz="0" w:space="0" w:color="auto"/>
                    <w:left w:val="none" w:sz="0" w:space="0" w:color="auto"/>
                    <w:bottom w:val="none" w:sz="0" w:space="0" w:color="auto"/>
                    <w:right w:val="none" w:sz="0" w:space="0" w:color="auto"/>
                  </w:divBdr>
                  <w:divsChild>
                    <w:div w:id="1382821825">
                      <w:marLeft w:val="0"/>
                      <w:marRight w:val="0"/>
                      <w:marTop w:val="0"/>
                      <w:marBottom w:val="0"/>
                      <w:divBdr>
                        <w:top w:val="none" w:sz="0" w:space="0" w:color="auto"/>
                        <w:left w:val="none" w:sz="0" w:space="0" w:color="auto"/>
                        <w:bottom w:val="none" w:sz="0" w:space="0" w:color="auto"/>
                        <w:right w:val="none" w:sz="0" w:space="0" w:color="auto"/>
                      </w:divBdr>
                      <w:divsChild>
                        <w:div w:id="1086801784">
                          <w:marLeft w:val="0"/>
                          <w:marRight w:val="0"/>
                          <w:marTop w:val="0"/>
                          <w:marBottom w:val="0"/>
                          <w:divBdr>
                            <w:top w:val="none" w:sz="0" w:space="0" w:color="auto"/>
                            <w:left w:val="none" w:sz="0" w:space="0" w:color="auto"/>
                            <w:bottom w:val="none" w:sz="0" w:space="0" w:color="auto"/>
                            <w:right w:val="none" w:sz="0" w:space="0" w:color="auto"/>
                          </w:divBdr>
                          <w:divsChild>
                            <w:div w:id="16102399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65701966">
      <w:bodyDiv w:val="1"/>
      <w:marLeft w:val="0"/>
      <w:marRight w:val="0"/>
      <w:marTop w:val="0"/>
      <w:marBottom w:val="0"/>
      <w:divBdr>
        <w:top w:val="none" w:sz="0" w:space="0" w:color="auto"/>
        <w:left w:val="none" w:sz="0" w:space="0" w:color="auto"/>
        <w:bottom w:val="none" w:sz="0" w:space="0" w:color="auto"/>
        <w:right w:val="none" w:sz="0" w:space="0" w:color="auto"/>
      </w:divBdr>
    </w:div>
    <w:div w:id="280919839">
      <w:bodyDiv w:val="1"/>
      <w:marLeft w:val="0"/>
      <w:marRight w:val="0"/>
      <w:marTop w:val="0"/>
      <w:marBottom w:val="0"/>
      <w:divBdr>
        <w:top w:val="none" w:sz="0" w:space="0" w:color="auto"/>
        <w:left w:val="none" w:sz="0" w:space="0" w:color="auto"/>
        <w:bottom w:val="none" w:sz="0" w:space="0" w:color="auto"/>
        <w:right w:val="none" w:sz="0" w:space="0" w:color="auto"/>
      </w:divBdr>
    </w:div>
    <w:div w:id="420952498">
      <w:bodyDiv w:val="1"/>
      <w:marLeft w:val="0"/>
      <w:marRight w:val="0"/>
      <w:marTop w:val="0"/>
      <w:marBottom w:val="0"/>
      <w:divBdr>
        <w:top w:val="none" w:sz="0" w:space="0" w:color="auto"/>
        <w:left w:val="none" w:sz="0" w:space="0" w:color="auto"/>
        <w:bottom w:val="none" w:sz="0" w:space="0" w:color="auto"/>
        <w:right w:val="none" w:sz="0" w:space="0" w:color="auto"/>
      </w:divBdr>
    </w:div>
    <w:div w:id="435636156">
      <w:bodyDiv w:val="1"/>
      <w:marLeft w:val="0"/>
      <w:marRight w:val="0"/>
      <w:marTop w:val="0"/>
      <w:marBottom w:val="0"/>
      <w:divBdr>
        <w:top w:val="none" w:sz="0" w:space="0" w:color="auto"/>
        <w:left w:val="none" w:sz="0" w:space="0" w:color="auto"/>
        <w:bottom w:val="none" w:sz="0" w:space="0" w:color="auto"/>
        <w:right w:val="none" w:sz="0" w:space="0" w:color="auto"/>
      </w:divBdr>
    </w:div>
    <w:div w:id="541139497">
      <w:bodyDiv w:val="1"/>
      <w:marLeft w:val="0"/>
      <w:marRight w:val="0"/>
      <w:marTop w:val="0"/>
      <w:marBottom w:val="0"/>
      <w:divBdr>
        <w:top w:val="none" w:sz="0" w:space="0" w:color="auto"/>
        <w:left w:val="none" w:sz="0" w:space="0" w:color="auto"/>
        <w:bottom w:val="none" w:sz="0" w:space="0" w:color="auto"/>
        <w:right w:val="none" w:sz="0" w:space="0" w:color="auto"/>
      </w:divBdr>
    </w:div>
    <w:div w:id="604534164">
      <w:bodyDiv w:val="1"/>
      <w:marLeft w:val="0"/>
      <w:marRight w:val="0"/>
      <w:marTop w:val="0"/>
      <w:marBottom w:val="0"/>
      <w:divBdr>
        <w:top w:val="none" w:sz="0" w:space="0" w:color="auto"/>
        <w:left w:val="none" w:sz="0" w:space="0" w:color="auto"/>
        <w:bottom w:val="none" w:sz="0" w:space="0" w:color="auto"/>
        <w:right w:val="none" w:sz="0" w:space="0" w:color="auto"/>
      </w:divBdr>
    </w:div>
    <w:div w:id="616638318">
      <w:bodyDiv w:val="1"/>
      <w:marLeft w:val="0"/>
      <w:marRight w:val="0"/>
      <w:marTop w:val="0"/>
      <w:marBottom w:val="0"/>
      <w:divBdr>
        <w:top w:val="none" w:sz="0" w:space="0" w:color="auto"/>
        <w:left w:val="none" w:sz="0" w:space="0" w:color="auto"/>
        <w:bottom w:val="none" w:sz="0" w:space="0" w:color="auto"/>
        <w:right w:val="none" w:sz="0" w:space="0" w:color="auto"/>
      </w:divBdr>
    </w:div>
    <w:div w:id="625548029">
      <w:bodyDiv w:val="1"/>
      <w:marLeft w:val="0"/>
      <w:marRight w:val="0"/>
      <w:marTop w:val="0"/>
      <w:marBottom w:val="0"/>
      <w:divBdr>
        <w:top w:val="none" w:sz="0" w:space="0" w:color="auto"/>
        <w:left w:val="none" w:sz="0" w:space="0" w:color="auto"/>
        <w:bottom w:val="none" w:sz="0" w:space="0" w:color="auto"/>
        <w:right w:val="none" w:sz="0" w:space="0" w:color="auto"/>
      </w:divBdr>
    </w:div>
    <w:div w:id="662658261">
      <w:bodyDiv w:val="1"/>
      <w:marLeft w:val="0"/>
      <w:marRight w:val="0"/>
      <w:marTop w:val="0"/>
      <w:marBottom w:val="0"/>
      <w:divBdr>
        <w:top w:val="none" w:sz="0" w:space="0" w:color="auto"/>
        <w:left w:val="none" w:sz="0" w:space="0" w:color="auto"/>
        <w:bottom w:val="none" w:sz="0" w:space="0" w:color="auto"/>
        <w:right w:val="none" w:sz="0" w:space="0" w:color="auto"/>
      </w:divBdr>
    </w:div>
    <w:div w:id="844975670">
      <w:bodyDiv w:val="1"/>
      <w:marLeft w:val="0"/>
      <w:marRight w:val="0"/>
      <w:marTop w:val="0"/>
      <w:marBottom w:val="0"/>
      <w:divBdr>
        <w:top w:val="none" w:sz="0" w:space="0" w:color="auto"/>
        <w:left w:val="none" w:sz="0" w:space="0" w:color="auto"/>
        <w:bottom w:val="none" w:sz="0" w:space="0" w:color="auto"/>
        <w:right w:val="none" w:sz="0" w:space="0" w:color="auto"/>
      </w:divBdr>
    </w:div>
    <w:div w:id="867186337">
      <w:bodyDiv w:val="1"/>
      <w:marLeft w:val="0"/>
      <w:marRight w:val="0"/>
      <w:marTop w:val="0"/>
      <w:marBottom w:val="0"/>
      <w:divBdr>
        <w:top w:val="none" w:sz="0" w:space="0" w:color="auto"/>
        <w:left w:val="none" w:sz="0" w:space="0" w:color="auto"/>
        <w:bottom w:val="none" w:sz="0" w:space="0" w:color="auto"/>
        <w:right w:val="none" w:sz="0" w:space="0" w:color="auto"/>
      </w:divBdr>
    </w:div>
    <w:div w:id="939727726">
      <w:bodyDiv w:val="1"/>
      <w:marLeft w:val="0"/>
      <w:marRight w:val="0"/>
      <w:marTop w:val="0"/>
      <w:marBottom w:val="0"/>
      <w:divBdr>
        <w:top w:val="none" w:sz="0" w:space="0" w:color="auto"/>
        <w:left w:val="none" w:sz="0" w:space="0" w:color="auto"/>
        <w:bottom w:val="none" w:sz="0" w:space="0" w:color="auto"/>
        <w:right w:val="none" w:sz="0" w:space="0" w:color="auto"/>
      </w:divBdr>
    </w:div>
    <w:div w:id="1104303514">
      <w:bodyDiv w:val="1"/>
      <w:marLeft w:val="0"/>
      <w:marRight w:val="0"/>
      <w:marTop w:val="0"/>
      <w:marBottom w:val="0"/>
      <w:divBdr>
        <w:top w:val="none" w:sz="0" w:space="0" w:color="auto"/>
        <w:left w:val="none" w:sz="0" w:space="0" w:color="auto"/>
        <w:bottom w:val="none" w:sz="0" w:space="0" w:color="auto"/>
        <w:right w:val="none" w:sz="0" w:space="0" w:color="auto"/>
      </w:divBdr>
    </w:div>
    <w:div w:id="1117026986">
      <w:bodyDiv w:val="1"/>
      <w:marLeft w:val="0"/>
      <w:marRight w:val="0"/>
      <w:marTop w:val="0"/>
      <w:marBottom w:val="0"/>
      <w:divBdr>
        <w:top w:val="none" w:sz="0" w:space="0" w:color="auto"/>
        <w:left w:val="none" w:sz="0" w:space="0" w:color="auto"/>
        <w:bottom w:val="none" w:sz="0" w:space="0" w:color="auto"/>
        <w:right w:val="none" w:sz="0" w:space="0" w:color="auto"/>
      </w:divBdr>
    </w:div>
    <w:div w:id="1161770263">
      <w:bodyDiv w:val="1"/>
      <w:marLeft w:val="0"/>
      <w:marRight w:val="0"/>
      <w:marTop w:val="0"/>
      <w:marBottom w:val="0"/>
      <w:divBdr>
        <w:top w:val="none" w:sz="0" w:space="0" w:color="auto"/>
        <w:left w:val="none" w:sz="0" w:space="0" w:color="auto"/>
        <w:bottom w:val="none" w:sz="0" w:space="0" w:color="auto"/>
        <w:right w:val="none" w:sz="0" w:space="0" w:color="auto"/>
      </w:divBdr>
    </w:div>
    <w:div w:id="1192917598">
      <w:bodyDiv w:val="1"/>
      <w:marLeft w:val="0"/>
      <w:marRight w:val="0"/>
      <w:marTop w:val="0"/>
      <w:marBottom w:val="0"/>
      <w:divBdr>
        <w:top w:val="none" w:sz="0" w:space="0" w:color="auto"/>
        <w:left w:val="none" w:sz="0" w:space="0" w:color="auto"/>
        <w:bottom w:val="none" w:sz="0" w:space="0" w:color="auto"/>
        <w:right w:val="none" w:sz="0" w:space="0" w:color="auto"/>
      </w:divBdr>
    </w:div>
    <w:div w:id="1222136368">
      <w:bodyDiv w:val="1"/>
      <w:marLeft w:val="0"/>
      <w:marRight w:val="0"/>
      <w:marTop w:val="0"/>
      <w:marBottom w:val="0"/>
      <w:divBdr>
        <w:top w:val="none" w:sz="0" w:space="0" w:color="auto"/>
        <w:left w:val="none" w:sz="0" w:space="0" w:color="auto"/>
        <w:bottom w:val="none" w:sz="0" w:space="0" w:color="auto"/>
        <w:right w:val="none" w:sz="0" w:space="0" w:color="auto"/>
      </w:divBdr>
    </w:div>
    <w:div w:id="1248660650">
      <w:bodyDiv w:val="1"/>
      <w:marLeft w:val="0"/>
      <w:marRight w:val="0"/>
      <w:marTop w:val="0"/>
      <w:marBottom w:val="0"/>
      <w:divBdr>
        <w:top w:val="none" w:sz="0" w:space="0" w:color="auto"/>
        <w:left w:val="none" w:sz="0" w:space="0" w:color="auto"/>
        <w:bottom w:val="none" w:sz="0" w:space="0" w:color="auto"/>
        <w:right w:val="none" w:sz="0" w:space="0" w:color="auto"/>
      </w:divBdr>
    </w:div>
    <w:div w:id="1266579464">
      <w:bodyDiv w:val="1"/>
      <w:marLeft w:val="0"/>
      <w:marRight w:val="0"/>
      <w:marTop w:val="0"/>
      <w:marBottom w:val="0"/>
      <w:divBdr>
        <w:top w:val="none" w:sz="0" w:space="0" w:color="auto"/>
        <w:left w:val="none" w:sz="0" w:space="0" w:color="auto"/>
        <w:bottom w:val="none" w:sz="0" w:space="0" w:color="auto"/>
        <w:right w:val="none" w:sz="0" w:space="0" w:color="auto"/>
      </w:divBdr>
    </w:div>
    <w:div w:id="1490636647">
      <w:bodyDiv w:val="1"/>
      <w:marLeft w:val="0"/>
      <w:marRight w:val="0"/>
      <w:marTop w:val="0"/>
      <w:marBottom w:val="0"/>
      <w:divBdr>
        <w:top w:val="none" w:sz="0" w:space="0" w:color="auto"/>
        <w:left w:val="none" w:sz="0" w:space="0" w:color="auto"/>
        <w:bottom w:val="none" w:sz="0" w:space="0" w:color="auto"/>
        <w:right w:val="none" w:sz="0" w:space="0" w:color="auto"/>
      </w:divBdr>
    </w:div>
    <w:div w:id="1513303941">
      <w:bodyDiv w:val="1"/>
      <w:marLeft w:val="0"/>
      <w:marRight w:val="0"/>
      <w:marTop w:val="0"/>
      <w:marBottom w:val="0"/>
      <w:divBdr>
        <w:top w:val="none" w:sz="0" w:space="0" w:color="auto"/>
        <w:left w:val="none" w:sz="0" w:space="0" w:color="auto"/>
        <w:bottom w:val="none" w:sz="0" w:space="0" w:color="auto"/>
        <w:right w:val="none" w:sz="0" w:space="0" w:color="auto"/>
      </w:divBdr>
    </w:div>
    <w:div w:id="1732539929">
      <w:bodyDiv w:val="1"/>
      <w:marLeft w:val="0"/>
      <w:marRight w:val="0"/>
      <w:marTop w:val="0"/>
      <w:marBottom w:val="0"/>
      <w:divBdr>
        <w:top w:val="none" w:sz="0" w:space="0" w:color="auto"/>
        <w:left w:val="none" w:sz="0" w:space="0" w:color="auto"/>
        <w:bottom w:val="none" w:sz="0" w:space="0" w:color="auto"/>
        <w:right w:val="none" w:sz="0" w:space="0" w:color="auto"/>
      </w:divBdr>
    </w:div>
    <w:div w:id="1862282073">
      <w:bodyDiv w:val="1"/>
      <w:marLeft w:val="0"/>
      <w:marRight w:val="0"/>
      <w:marTop w:val="0"/>
      <w:marBottom w:val="0"/>
      <w:divBdr>
        <w:top w:val="none" w:sz="0" w:space="0" w:color="auto"/>
        <w:left w:val="none" w:sz="0" w:space="0" w:color="auto"/>
        <w:bottom w:val="none" w:sz="0" w:space="0" w:color="auto"/>
        <w:right w:val="none" w:sz="0" w:space="0" w:color="auto"/>
      </w:divBdr>
    </w:div>
    <w:div w:id="1868837306">
      <w:bodyDiv w:val="1"/>
      <w:marLeft w:val="0"/>
      <w:marRight w:val="0"/>
      <w:marTop w:val="0"/>
      <w:marBottom w:val="0"/>
      <w:divBdr>
        <w:top w:val="none" w:sz="0" w:space="0" w:color="auto"/>
        <w:left w:val="none" w:sz="0" w:space="0" w:color="auto"/>
        <w:bottom w:val="none" w:sz="0" w:space="0" w:color="auto"/>
        <w:right w:val="none" w:sz="0" w:space="0" w:color="auto"/>
      </w:divBdr>
    </w:div>
    <w:div w:id="1870215520">
      <w:bodyDiv w:val="1"/>
      <w:marLeft w:val="0"/>
      <w:marRight w:val="0"/>
      <w:marTop w:val="0"/>
      <w:marBottom w:val="0"/>
      <w:divBdr>
        <w:top w:val="none" w:sz="0" w:space="0" w:color="auto"/>
        <w:left w:val="none" w:sz="0" w:space="0" w:color="auto"/>
        <w:bottom w:val="none" w:sz="0" w:space="0" w:color="auto"/>
        <w:right w:val="none" w:sz="0" w:space="0" w:color="auto"/>
      </w:divBdr>
    </w:div>
    <w:div w:id="1922642629">
      <w:bodyDiv w:val="1"/>
      <w:marLeft w:val="0"/>
      <w:marRight w:val="0"/>
      <w:marTop w:val="0"/>
      <w:marBottom w:val="0"/>
      <w:divBdr>
        <w:top w:val="none" w:sz="0" w:space="0" w:color="auto"/>
        <w:left w:val="none" w:sz="0" w:space="0" w:color="auto"/>
        <w:bottom w:val="none" w:sz="0" w:space="0" w:color="auto"/>
        <w:right w:val="none" w:sz="0" w:space="0" w:color="auto"/>
      </w:divBdr>
    </w:div>
    <w:div w:id="2016880133">
      <w:bodyDiv w:val="1"/>
      <w:marLeft w:val="0"/>
      <w:marRight w:val="0"/>
      <w:marTop w:val="0"/>
      <w:marBottom w:val="0"/>
      <w:divBdr>
        <w:top w:val="none" w:sz="0" w:space="0" w:color="auto"/>
        <w:left w:val="none" w:sz="0" w:space="0" w:color="auto"/>
        <w:bottom w:val="none" w:sz="0" w:space="0" w:color="auto"/>
        <w:right w:val="none" w:sz="0" w:space="0" w:color="auto"/>
      </w:divBdr>
    </w:div>
    <w:div w:id="2037459725">
      <w:bodyDiv w:val="1"/>
      <w:marLeft w:val="0"/>
      <w:marRight w:val="0"/>
      <w:marTop w:val="0"/>
      <w:marBottom w:val="0"/>
      <w:divBdr>
        <w:top w:val="none" w:sz="0" w:space="0" w:color="auto"/>
        <w:left w:val="none" w:sz="0" w:space="0" w:color="auto"/>
        <w:bottom w:val="none" w:sz="0" w:space="0" w:color="auto"/>
        <w:right w:val="none" w:sz="0" w:space="0" w:color="auto"/>
      </w:divBdr>
    </w:div>
    <w:div w:id="2057780537">
      <w:bodyDiv w:val="1"/>
      <w:marLeft w:val="0"/>
      <w:marRight w:val="0"/>
      <w:marTop w:val="0"/>
      <w:marBottom w:val="0"/>
      <w:divBdr>
        <w:top w:val="none" w:sz="0" w:space="0" w:color="auto"/>
        <w:left w:val="none" w:sz="0" w:space="0" w:color="auto"/>
        <w:bottom w:val="none" w:sz="0" w:space="0" w:color="auto"/>
        <w:right w:val="none" w:sz="0" w:space="0" w:color="auto"/>
      </w:divBdr>
      <w:divsChild>
        <w:div w:id="1216311637">
          <w:marLeft w:val="0"/>
          <w:marRight w:val="0"/>
          <w:marTop w:val="0"/>
          <w:marBottom w:val="0"/>
          <w:divBdr>
            <w:top w:val="none" w:sz="0" w:space="0" w:color="auto"/>
            <w:left w:val="none" w:sz="0" w:space="0" w:color="auto"/>
            <w:bottom w:val="none" w:sz="0" w:space="0" w:color="auto"/>
            <w:right w:val="none" w:sz="0" w:space="0" w:color="auto"/>
          </w:divBdr>
          <w:divsChild>
            <w:div w:id="832255108">
              <w:marLeft w:val="0"/>
              <w:marRight w:val="0"/>
              <w:marTop w:val="0"/>
              <w:marBottom w:val="0"/>
              <w:divBdr>
                <w:top w:val="none" w:sz="0" w:space="0" w:color="auto"/>
                <w:left w:val="none" w:sz="0" w:space="0" w:color="auto"/>
                <w:bottom w:val="none" w:sz="0" w:space="0" w:color="auto"/>
                <w:right w:val="none" w:sz="0" w:space="0" w:color="auto"/>
              </w:divBdr>
              <w:divsChild>
                <w:div w:id="1843206047">
                  <w:marLeft w:val="0"/>
                  <w:marRight w:val="0"/>
                  <w:marTop w:val="0"/>
                  <w:marBottom w:val="0"/>
                  <w:divBdr>
                    <w:top w:val="none" w:sz="0" w:space="0" w:color="auto"/>
                    <w:left w:val="none" w:sz="0" w:space="0" w:color="auto"/>
                    <w:bottom w:val="none" w:sz="0" w:space="0" w:color="auto"/>
                    <w:right w:val="none" w:sz="0" w:space="0" w:color="auto"/>
                  </w:divBdr>
                  <w:divsChild>
                    <w:div w:id="343285625">
                      <w:marLeft w:val="0"/>
                      <w:marRight w:val="0"/>
                      <w:marTop w:val="0"/>
                      <w:marBottom w:val="0"/>
                      <w:divBdr>
                        <w:top w:val="none" w:sz="0" w:space="0" w:color="auto"/>
                        <w:left w:val="none" w:sz="0" w:space="0" w:color="auto"/>
                        <w:bottom w:val="none" w:sz="0" w:space="0" w:color="auto"/>
                        <w:right w:val="none" w:sz="0" w:space="0" w:color="auto"/>
                      </w:divBdr>
                      <w:divsChild>
                        <w:div w:id="742876968">
                          <w:marLeft w:val="0"/>
                          <w:marRight w:val="0"/>
                          <w:marTop w:val="0"/>
                          <w:marBottom w:val="0"/>
                          <w:divBdr>
                            <w:top w:val="none" w:sz="0" w:space="0" w:color="auto"/>
                            <w:left w:val="none" w:sz="0" w:space="0" w:color="auto"/>
                            <w:bottom w:val="none" w:sz="0" w:space="0" w:color="auto"/>
                            <w:right w:val="none" w:sz="0" w:space="0" w:color="auto"/>
                          </w:divBdr>
                          <w:divsChild>
                            <w:div w:id="945964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6320936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18"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1.xml"/><Relationship Id="rId17" Type="http://schemas.openxmlformats.org/officeDocument/2006/relationships/image" Target="media/image3.webp"/><Relationship Id="rId2" Type="http://schemas.openxmlformats.org/officeDocument/2006/relationships/customXml" Target="../customXml/item2.xml"/><Relationship Id="rId16" Type="http://schemas.openxmlformats.org/officeDocument/2006/relationships/image" Target="media/image2.webp"/><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5" Type="http://schemas.openxmlformats.org/officeDocument/2006/relationships/footer" Target="footer3.xml"/><Relationship Id="rId10" Type="http://schemas.openxmlformats.org/officeDocument/2006/relationships/header" Target="header1.xml"/><Relationship Id="rId19" Type="http://schemas.openxmlformats.org/officeDocument/2006/relationships/theme" Target="theme/theme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191</TotalTime>
  <Pages>6</Pages>
  <Words>577</Words>
  <Characters>3293</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Ahmed Shaikh</dc:creator>
  <dc:description>generated by python-docx</dc:description>
  <cp:lastModifiedBy>Ahmed .</cp:lastModifiedBy>
  <cp:revision>16</cp:revision>
  <cp:lastPrinted>2025-03-24T14:59:00Z</cp:lastPrinted>
  <dcterms:created xsi:type="dcterms:W3CDTF">2025-03-26T13:15:00Z</dcterms:created>
  <dcterms:modified xsi:type="dcterms:W3CDTF">2026-01-13T11:52:00Z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1033-12.2.0.13472</vt:lpwstr>
  </property>
  <property fmtid="{D5CDD505-2E9C-101B-9397-08002B2CF9AE}" pid="3" name="ICV">
    <vt:lpwstr>CF33580643514D6691866A91146F25A9_13</vt:lpwstr>
  </property>
</Properties>
</file>