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9248C" w14:textId="063F64A7" w:rsidR="00B4389E" w:rsidRDefault="00D15D22">
      <w:pPr>
        <w:jc w:val="center"/>
        <w:rPr>
          <w:rFonts w:ascii="Times New Roman" w:hAnsi="Times New Roman" w:cs="Times New Roman"/>
        </w:rPr>
      </w:pPr>
      <w:r w:rsidRPr="00D15D22">
        <w:rPr>
          <w:rFonts w:ascii="Times New Roman" w:hAnsi="Times New Roman" w:cs="Times New Roman"/>
          <w:b/>
          <w:sz w:val="48"/>
        </w:rPr>
        <w:t>Data Visualization Techniques and Tools</w:t>
      </w:r>
    </w:p>
    <w:p w14:paraId="4C2BD105" w14:textId="4EB05A2F" w:rsidR="00B4389E" w:rsidRDefault="00000000">
      <w:pPr>
        <w:spacing w:after="100"/>
        <w:jc w:val="center"/>
        <w:rPr>
          <w:rFonts w:ascii="Times New Roman" w:hAnsi="Times New Roman" w:cs="Times New Roman"/>
        </w:rPr>
      </w:pPr>
      <w:r>
        <w:rPr>
          <w:rFonts w:ascii="Times New Roman" w:hAnsi="Times New Roman" w:cs="Times New Roman"/>
          <w:b/>
          <w:sz w:val="24"/>
        </w:rPr>
        <w:t xml:space="preserve">A </w:t>
      </w:r>
      <w:r w:rsidR="00D15D22">
        <w:rPr>
          <w:rFonts w:ascii="Times New Roman" w:hAnsi="Times New Roman" w:cs="Times New Roman"/>
          <w:b/>
          <w:sz w:val="24"/>
        </w:rPr>
        <w:t>Research</w:t>
      </w:r>
      <w:r>
        <w:rPr>
          <w:rFonts w:ascii="Times New Roman" w:hAnsi="Times New Roman" w:cs="Times New Roman"/>
          <w:b/>
          <w:sz w:val="24"/>
        </w:rPr>
        <w:t xml:space="preserve"> Report</w:t>
      </w:r>
    </w:p>
    <w:p w14:paraId="47FE9591" w14:textId="77777777" w:rsidR="00B4389E" w:rsidRDefault="00000000">
      <w:pPr>
        <w:spacing w:after="0"/>
        <w:jc w:val="center"/>
        <w:rPr>
          <w:rFonts w:ascii="Times New Roman" w:hAnsi="Times New Roman" w:cs="Times New Roman"/>
        </w:rPr>
      </w:pPr>
      <w:r>
        <w:rPr>
          <w:rFonts w:ascii="Times New Roman" w:hAnsi="Times New Roman" w:cs="Times New Roman"/>
          <w:sz w:val="24"/>
        </w:rPr>
        <w:t>Submitted in partial fulfillment of the</w:t>
      </w:r>
    </w:p>
    <w:p w14:paraId="0CBCB2F8" w14:textId="77777777" w:rsidR="00B4389E" w:rsidRDefault="00000000">
      <w:pPr>
        <w:jc w:val="center"/>
        <w:rPr>
          <w:rFonts w:ascii="Times New Roman" w:hAnsi="Times New Roman" w:cs="Times New Roman"/>
        </w:rPr>
      </w:pPr>
      <w:r>
        <w:rPr>
          <w:rFonts w:ascii="Times New Roman" w:hAnsi="Times New Roman" w:cs="Times New Roman"/>
          <w:sz w:val="24"/>
        </w:rPr>
        <w:t>Requirements for the award of the Degree of</w:t>
      </w:r>
    </w:p>
    <w:p w14:paraId="3E2A9F06" w14:textId="559F27C7" w:rsidR="00B4389E" w:rsidRDefault="00D15D22">
      <w:pPr>
        <w:jc w:val="center"/>
        <w:rPr>
          <w:rFonts w:ascii="Times New Roman" w:hAnsi="Times New Roman" w:cs="Times New Roman"/>
        </w:rPr>
      </w:pPr>
      <w:r>
        <w:rPr>
          <w:rFonts w:ascii="Times New Roman" w:hAnsi="Times New Roman" w:cs="Times New Roman"/>
          <w:b/>
          <w:sz w:val="28"/>
        </w:rPr>
        <w:t>MSATER OF SCIENCE (INFORMATION TECHNOLOGY)</w:t>
      </w:r>
    </w:p>
    <w:p w14:paraId="0423753C" w14:textId="77777777" w:rsidR="00B4389E" w:rsidRDefault="00000000">
      <w:pPr>
        <w:jc w:val="center"/>
        <w:rPr>
          <w:rFonts w:ascii="Times New Roman" w:hAnsi="Times New Roman" w:cs="Times New Roman"/>
        </w:rPr>
      </w:pPr>
      <w:r>
        <w:rPr>
          <w:rFonts w:ascii="Times New Roman" w:hAnsi="Times New Roman" w:cs="Times New Roman"/>
          <w:b/>
          <w:sz w:val="24"/>
        </w:rPr>
        <w:t>By</w:t>
      </w:r>
    </w:p>
    <w:p w14:paraId="5F554048" w14:textId="416B0B07" w:rsidR="00B4389E" w:rsidRDefault="004C2088">
      <w:pPr>
        <w:spacing w:after="0"/>
        <w:jc w:val="center"/>
        <w:rPr>
          <w:rFonts w:ascii="Times New Roman" w:hAnsi="Times New Roman" w:cs="Times New Roman"/>
          <w:sz w:val="30"/>
          <w:szCs w:val="30"/>
        </w:rPr>
      </w:pPr>
      <w:r>
        <w:rPr>
          <w:rFonts w:ascii="Times New Roman" w:hAnsi="Times New Roman" w:cs="Times New Roman"/>
          <w:sz w:val="30"/>
          <w:szCs w:val="30"/>
        </w:rPr>
        <w:t>Ahmed Dilshad Shaikh</w:t>
      </w:r>
    </w:p>
    <w:p w14:paraId="649000EA" w14:textId="20A46FC7" w:rsidR="00B4389E" w:rsidRDefault="00D15D22">
      <w:pPr>
        <w:jc w:val="center"/>
        <w:rPr>
          <w:rFonts w:ascii="Times New Roman" w:hAnsi="Times New Roman" w:cs="Times New Roman"/>
        </w:rPr>
      </w:pPr>
      <w:r>
        <w:rPr>
          <w:rFonts w:ascii="Times New Roman" w:hAnsi="Times New Roman" w:cs="Times New Roman"/>
          <w:sz w:val="30"/>
        </w:rPr>
        <w:t>Roll Number: 812</w:t>
      </w:r>
    </w:p>
    <w:p w14:paraId="03800D65" w14:textId="77777777" w:rsidR="00B4389E" w:rsidRDefault="00000000">
      <w:pPr>
        <w:spacing w:after="0"/>
        <w:jc w:val="center"/>
        <w:rPr>
          <w:rFonts w:ascii="Times New Roman" w:hAnsi="Times New Roman" w:cs="Times New Roman"/>
        </w:rPr>
      </w:pPr>
      <w:r>
        <w:rPr>
          <w:rFonts w:ascii="Times New Roman" w:hAnsi="Times New Roman" w:cs="Times New Roman"/>
          <w:b/>
          <w:sz w:val="26"/>
        </w:rPr>
        <w:t>Under the esteemed guidance of</w:t>
      </w:r>
    </w:p>
    <w:p w14:paraId="628E7CE2" w14:textId="332104FC" w:rsidR="00B4389E" w:rsidRDefault="0023431D">
      <w:pPr>
        <w:jc w:val="center"/>
        <w:rPr>
          <w:rFonts w:ascii="Times New Roman" w:hAnsi="Times New Roman" w:cs="Times New Roman"/>
        </w:rPr>
      </w:pPr>
      <w:r>
        <w:rPr>
          <w:rFonts w:ascii="Times New Roman" w:hAnsi="Times New Roman" w:cs="Times New Roman"/>
          <w:b/>
          <w:sz w:val="30"/>
        </w:rPr>
        <w:t>M</w:t>
      </w:r>
      <w:r w:rsidR="00D15D22">
        <w:rPr>
          <w:rFonts w:ascii="Times New Roman" w:hAnsi="Times New Roman" w:cs="Times New Roman"/>
          <w:b/>
          <w:sz w:val="30"/>
        </w:rPr>
        <w:t>s</w:t>
      </w:r>
      <w:r>
        <w:rPr>
          <w:rFonts w:ascii="Times New Roman" w:hAnsi="Times New Roman" w:cs="Times New Roman"/>
          <w:b/>
          <w:sz w:val="30"/>
        </w:rPr>
        <w:t xml:space="preserve">. </w:t>
      </w:r>
      <w:r w:rsidR="00D15D22">
        <w:rPr>
          <w:rFonts w:ascii="Times New Roman" w:hAnsi="Times New Roman" w:cs="Times New Roman"/>
          <w:b/>
          <w:sz w:val="30"/>
        </w:rPr>
        <w:t>K</w:t>
      </w:r>
      <w:r w:rsidR="006651BC">
        <w:rPr>
          <w:rFonts w:ascii="Times New Roman" w:hAnsi="Times New Roman" w:cs="Times New Roman"/>
          <w:b/>
          <w:sz w:val="30"/>
        </w:rPr>
        <w:t>irti Yadav</w:t>
      </w:r>
    </w:p>
    <w:p w14:paraId="0F59D5DA"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Designation</w:t>
      </w:r>
    </w:p>
    <w:p w14:paraId="046DC751" w14:textId="77777777" w:rsidR="00B4389E" w:rsidRDefault="00000000">
      <w:pPr>
        <w:spacing w:after="100"/>
        <w:jc w:val="center"/>
        <w:rPr>
          <w:rFonts w:ascii="Times New Roman" w:hAnsi="Times New Roman" w:cs="Times New Roman"/>
          <w:b/>
          <w:sz w:val="28"/>
        </w:rPr>
      </w:pPr>
      <w:r>
        <w:rPr>
          <w:rFonts w:ascii="Times New Roman" w:eastAsia="Times New Roman" w:hAnsi="Times New Roman" w:cs="Times New Roman"/>
          <w:b/>
          <w:noProof/>
          <w:color w:val="000000"/>
          <w:sz w:val="27"/>
          <w:szCs w:val="27"/>
        </w:rPr>
        <w:drawing>
          <wp:inline distT="0" distB="0" distL="0" distR="0" wp14:anchorId="086AF938" wp14:editId="0AE783D5">
            <wp:extent cx="1708150" cy="1440180"/>
            <wp:effectExtent l="0" t="0" r="0" b="7620"/>
            <wp:docPr id="145114748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47487" name="Picture 3"/>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708150" cy="1440180"/>
                    </a:xfrm>
                    <a:prstGeom prst="rect">
                      <a:avLst/>
                    </a:prstGeom>
                  </pic:spPr>
                </pic:pic>
              </a:graphicData>
            </a:graphic>
          </wp:inline>
        </w:drawing>
      </w:r>
    </w:p>
    <w:p w14:paraId="02842DF8" w14:textId="77777777" w:rsidR="00B4389E" w:rsidRDefault="00000000">
      <w:pPr>
        <w:spacing w:after="100"/>
        <w:jc w:val="center"/>
        <w:rPr>
          <w:rFonts w:ascii="Times New Roman" w:hAnsi="Times New Roman" w:cs="Times New Roman"/>
        </w:rPr>
      </w:pPr>
      <w:r>
        <w:rPr>
          <w:rFonts w:ascii="Times New Roman" w:hAnsi="Times New Roman" w:cs="Times New Roman"/>
          <w:b/>
          <w:sz w:val="24"/>
        </w:rPr>
        <w:t>DEPARTMENT OF INFORMATION TECHNOLOGY</w:t>
      </w:r>
    </w:p>
    <w:p w14:paraId="23E437C5" w14:textId="77777777" w:rsidR="00B4389E" w:rsidRDefault="00000000">
      <w:pPr>
        <w:spacing w:after="0"/>
        <w:jc w:val="center"/>
        <w:rPr>
          <w:rFonts w:ascii="Times New Roman" w:hAnsi="Times New Roman" w:cs="Times New Roman"/>
          <w:b/>
          <w:sz w:val="28"/>
        </w:rPr>
      </w:pPr>
      <w:r>
        <w:rPr>
          <w:rFonts w:ascii="Times New Roman" w:hAnsi="Times New Roman" w:cs="Times New Roman"/>
          <w:b/>
          <w:sz w:val="28"/>
        </w:rPr>
        <w:t>SHRI RAJASTHANI SEVA SANGH’S</w:t>
      </w:r>
    </w:p>
    <w:p w14:paraId="053C4EA6" w14:textId="77777777" w:rsidR="00B4389E" w:rsidRDefault="00000000">
      <w:pPr>
        <w:spacing w:after="100"/>
        <w:jc w:val="center"/>
        <w:rPr>
          <w:rFonts w:ascii="Times New Roman" w:hAnsi="Times New Roman" w:cs="Times New Roman"/>
          <w:b/>
          <w:sz w:val="28"/>
        </w:rPr>
      </w:pPr>
      <w:r>
        <w:rPr>
          <w:rFonts w:ascii="Times New Roman" w:hAnsi="Times New Roman" w:cs="Times New Roman"/>
          <w:b/>
          <w:sz w:val="28"/>
        </w:rPr>
        <w:t>SMT.PARMESHWARIDEVI DURGADUTT TIBERWALA LIONS JUHU COLLEGE OF ARTS, COMMERCE &amp; SCIENCE</w:t>
      </w:r>
    </w:p>
    <w:p w14:paraId="75A1E4C2" w14:textId="77777777" w:rsidR="00B4389E" w:rsidRDefault="00000000">
      <w:pPr>
        <w:spacing w:after="40"/>
        <w:jc w:val="center"/>
        <w:rPr>
          <w:rFonts w:ascii="Times New Roman" w:hAnsi="Times New Roman" w:cs="Times New Roman"/>
          <w:b/>
          <w:i/>
          <w:sz w:val="24"/>
        </w:rPr>
      </w:pPr>
      <w:r>
        <w:rPr>
          <w:rFonts w:ascii="Times New Roman" w:hAnsi="Times New Roman" w:cs="Times New Roman"/>
          <w:b/>
          <w:i/>
          <w:sz w:val="24"/>
        </w:rPr>
        <w:t>(Affiliated to University of Mumbai)</w:t>
      </w:r>
    </w:p>
    <w:p w14:paraId="1F551978" w14:textId="3FDFDD77" w:rsidR="0023431D" w:rsidRDefault="0023431D">
      <w:pPr>
        <w:spacing w:after="40"/>
        <w:jc w:val="center"/>
        <w:rPr>
          <w:rFonts w:ascii="Times New Roman" w:hAnsi="Times New Roman" w:cs="Times New Roman"/>
        </w:rPr>
      </w:pPr>
      <w:r>
        <w:rPr>
          <w:rFonts w:ascii="Times New Roman" w:hAnsi="Times New Roman" w:cs="Times New Roman"/>
          <w:b/>
          <w:i/>
          <w:sz w:val="24"/>
        </w:rPr>
        <w:t>(Autonomous)</w:t>
      </w:r>
    </w:p>
    <w:p w14:paraId="5ED1D7FE" w14:textId="77777777" w:rsidR="00B4389E" w:rsidRDefault="00000000">
      <w:pPr>
        <w:spacing w:after="40"/>
        <w:jc w:val="center"/>
        <w:rPr>
          <w:rFonts w:ascii="Times New Roman" w:hAnsi="Times New Roman" w:cs="Times New Roman"/>
        </w:rPr>
      </w:pPr>
      <w:r>
        <w:rPr>
          <w:rFonts w:ascii="Times New Roman" w:hAnsi="Times New Roman" w:cs="Times New Roman"/>
          <w:b/>
          <w:sz w:val="24"/>
        </w:rPr>
        <w:t xml:space="preserve">JB NAGAR, ANDHERI EAST, MUMBAI MAHARASHTRA </w:t>
      </w:r>
      <w:r>
        <w:rPr>
          <w:rFonts w:ascii="Times New Roman" w:hAnsi="Times New Roman" w:cs="Times New Roman"/>
          <w:bCs/>
          <w:sz w:val="24"/>
        </w:rPr>
        <w:t xml:space="preserve">- </w:t>
      </w:r>
      <w:r>
        <w:rPr>
          <w:rFonts w:ascii="Times New Roman" w:hAnsi="Times New Roman" w:cs="Times New Roman"/>
          <w:b/>
          <w:sz w:val="24"/>
        </w:rPr>
        <w:t>400059</w:t>
      </w:r>
    </w:p>
    <w:p w14:paraId="33580C4F" w14:textId="028F35CB" w:rsidR="00B4389E" w:rsidRDefault="00000000">
      <w:pPr>
        <w:spacing w:after="40"/>
        <w:jc w:val="center"/>
        <w:rPr>
          <w:rFonts w:ascii="Times New Roman" w:hAnsi="Times New Roman" w:cs="Times New Roman"/>
          <w:b/>
          <w:sz w:val="24"/>
        </w:rPr>
      </w:pPr>
      <w:r>
        <w:rPr>
          <w:rFonts w:ascii="Times New Roman" w:hAnsi="Times New Roman" w:cs="Times New Roman"/>
          <w:b/>
          <w:sz w:val="24"/>
        </w:rPr>
        <w:t>202</w:t>
      </w:r>
      <w:r w:rsidR="00D15D22">
        <w:rPr>
          <w:rFonts w:ascii="Times New Roman" w:hAnsi="Times New Roman" w:cs="Times New Roman"/>
          <w:b/>
          <w:sz w:val="24"/>
        </w:rPr>
        <w:t>5</w:t>
      </w:r>
      <w:r>
        <w:rPr>
          <w:rFonts w:ascii="Times New Roman" w:hAnsi="Times New Roman" w:cs="Times New Roman"/>
          <w:b/>
          <w:sz w:val="24"/>
        </w:rPr>
        <w:t xml:space="preserve"> </w:t>
      </w:r>
      <w:r>
        <w:rPr>
          <w:rFonts w:ascii="Times New Roman" w:hAnsi="Times New Roman" w:cs="Times New Roman"/>
          <w:bCs/>
          <w:sz w:val="24"/>
        </w:rPr>
        <w:t xml:space="preserve">- </w:t>
      </w:r>
      <w:r>
        <w:rPr>
          <w:rFonts w:ascii="Times New Roman" w:hAnsi="Times New Roman" w:cs="Times New Roman"/>
          <w:b/>
          <w:sz w:val="24"/>
        </w:rPr>
        <w:t>2</w:t>
      </w:r>
      <w:r w:rsidR="00D15D22">
        <w:rPr>
          <w:rFonts w:ascii="Times New Roman" w:hAnsi="Times New Roman" w:cs="Times New Roman"/>
          <w:b/>
          <w:sz w:val="24"/>
        </w:rPr>
        <w:t>6</w:t>
      </w:r>
    </w:p>
    <w:p w14:paraId="0C649916" w14:textId="55C5D46F" w:rsidR="00B4246D" w:rsidRPr="00B4246D" w:rsidRDefault="00000000" w:rsidP="00D15D22">
      <w:pPr>
        <w:jc w:val="center"/>
        <w:rPr>
          <w:rFonts w:ascii="Times New Roman" w:eastAsia="SimSun" w:hAnsi="Times New Roman" w:cs="Times New Roman"/>
          <w:b/>
          <w:bCs/>
          <w:sz w:val="24"/>
          <w:szCs w:val="24"/>
        </w:rPr>
      </w:pPr>
      <w:r>
        <w:rPr>
          <w:rFonts w:ascii="Times New Roman" w:hAnsi="Times New Roman" w:cs="Times New Roman"/>
          <w:b/>
          <w:sz w:val="24"/>
        </w:rPr>
        <w:br w:type="page"/>
      </w:r>
    </w:p>
    <w:tbl>
      <w:tblPr>
        <w:tblStyle w:val="TableGrid"/>
        <w:tblpPr w:leftFromText="180" w:rightFromText="180" w:vertAnchor="text" w:horzAnchor="margin" w:tblpXSpec="center" w:tblpY="673"/>
        <w:tblW w:w="9933" w:type="dxa"/>
        <w:tblLook w:val="04A0" w:firstRow="1" w:lastRow="0" w:firstColumn="1" w:lastColumn="0" w:noHBand="0" w:noVBand="1"/>
      </w:tblPr>
      <w:tblGrid>
        <w:gridCol w:w="1538"/>
        <w:gridCol w:w="1325"/>
        <w:gridCol w:w="5590"/>
        <w:gridCol w:w="1480"/>
      </w:tblGrid>
      <w:tr w:rsidR="00806265" w14:paraId="3A800A46" w14:textId="77777777" w:rsidTr="00806265">
        <w:trPr>
          <w:trHeight w:val="877"/>
        </w:trPr>
        <w:tc>
          <w:tcPr>
            <w:tcW w:w="1538" w:type="dxa"/>
          </w:tcPr>
          <w:p w14:paraId="3FAE0D8C" w14:textId="77777777" w:rsidR="00806265" w:rsidRDefault="00806265" w:rsidP="00806265">
            <w:pPr>
              <w:rPr>
                <w:rFonts w:ascii="Times New Roman" w:eastAsia="SimSun" w:hAnsi="Times New Roman" w:cs="Times New Roman"/>
                <w:b/>
                <w:bCs/>
                <w:sz w:val="24"/>
                <w:szCs w:val="24"/>
              </w:rPr>
            </w:pPr>
          </w:p>
        </w:tc>
        <w:tc>
          <w:tcPr>
            <w:tcW w:w="1325" w:type="dxa"/>
          </w:tcPr>
          <w:p w14:paraId="134A7CC5" w14:textId="77777777" w:rsidR="00806265" w:rsidRDefault="00806265"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Sr. No.</w:t>
            </w:r>
          </w:p>
        </w:tc>
        <w:tc>
          <w:tcPr>
            <w:tcW w:w="5590" w:type="dxa"/>
          </w:tcPr>
          <w:p w14:paraId="2BA13AEE" w14:textId="77777777" w:rsidR="00806265" w:rsidRDefault="00806265"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Contents</w:t>
            </w:r>
          </w:p>
        </w:tc>
        <w:tc>
          <w:tcPr>
            <w:tcW w:w="1480" w:type="dxa"/>
          </w:tcPr>
          <w:p w14:paraId="635E7A20" w14:textId="77777777" w:rsidR="00806265" w:rsidRDefault="00806265" w:rsidP="00806265">
            <w:pPr>
              <w:rPr>
                <w:rFonts w:ascii="Times New Roman" w:eastAsia="SimSun" w:hAnsi="Times New Roman" w:cs="Times New Roman"/>
                <w:b/>
                <w:bCs/>
                <w:sz w:val="24"/>
                <w:szCs w:val="24"/>
              </w:rPr>
            </w:pPr>
            <w:r>
              <w:rPr>
                <w:rFonts w:ascii="Times New Roman" w:eastAsia="SimSun" w:hAnsi="Times New Roman" w:cs="Times New Roman"/>
                <w:b/>
                <w:bCs/>
                <w:sz w:val="24"/>
                <w:szCs w:val="24"/>
              </w:rPr>
              <w:t>Page No.</w:t>
            </w:r>
          </w:p>
        </w:tc>
      </w:tr>
      <w:tr w:rsidR="00806265" w14:paraId="65B50BB0" w14:textId="77777777" w:rsidTr="00806265">
        <w:trPr>
          <w:trHeight w:val="861"/>
        </w:trPr>
        <w:tc>
          <w:tcPr>
            <w:tcW w:w="1538" w:type="dxa"/>
          </w:tcPr>
          <w:p w14:paraId="5D16E171" w14:textId="77777777" w:rsidR="00806265" w:rsidRPr="00447C84"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Chapter</w:t>
            </w:r>
          </w:p>
        </w:tc>
        <w:tc>
          <w:tcPr>
            <w:tcW w:w="1325" w:type="dxa"/>
          </w:tcPr>
          <w:p w14:paraId="51D386DD" w14:textId="77777777" w:rsidR="00806265" w:rsidRPr="00447C84"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1</w:t>
            </w:r>
          </w:p>
        </w:tc>
        <w:tc>
          <w:tcPr>
            <w:tcW w:w="5590" w:type="dxa"/>
          </w:tcPr>
          <w:p w14:paraId="3AE9ABD2" w14:textId="77777777" w:rsidR="00806265" w:rsidRPr="00447C84" w:rsidRDefault="00806265" w:rsidP="00806265">
            <w:pP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INTRODUCTION</w:t>
            </w:r>
          </w:p>
        </w:tc>
        <w:tc>
          <w:tcPr>
            <w:tcW w:w="1480" w:type="dxa"/>
          </w:tcPr>
          <w:p w14:paraId="31716178" w14:textId="77777777" w:rsidR="00806265" w:rsidRPr="009B0856" w:rsidRDefault="00806265"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3</w:t>
            </w:r>
          </w:p>
        </w:tc>
      </w:tr>
      <w:tr w:rsidR="00806265" w14:paraId="309803A0" w14:textId="77777777" w:rsidTr="00806265">
        <w:trPr>
          <w:trHeight w:val="861"/>
        </w:trPr>
        <w:tc>
          <w:tcPr>
            <w:tcW w:w="1538" w:type="dxa"/>
          </w:tcPr>
          <w:p w14:paraId="7F27C762" w14:textId="77777777" w:rsidR="00806265" w:rsidRPr="00447C84"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Chapter</w:t>
            </w:r>
          </w:p>
        </w:tc>
        <w:tc>
          <w:tcPr>
            <w:tcW w:w="1325" w:type="dxa"/>
          </w:tcPr>
          <w:p w14:paraId="3418FDCD" w14:textId="1910579A" w:rsidR="00806265" w:rsidRPr="00447C84" w:rsidRDefault="00806265"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2</w:t>
            </w:r>
          </w:p>
        </w:tc>
        <w:tc>
          <w:tcPr>
            <w:tcW w:w="5590" w:type="dxa"/>
          </w:tcPr>
          <w:p w14:paraId="3DCD7D69" w14:textId="05C8C652" w:rsidR="00806265" w:rsidRPr="00447C84" w:rsidRDefault="00806265" w:rsidP="00806265">
            <w:pPr>
              <w:rPr>
                <w:rFonts w:ascii="Times New Roman" w:eastAsia="SimSun" w:hAnsi="Times New Roman" w:cs="Times New Roman"/>
                <w:b/>
                <w:bCs/>
                <w:sz w:val="24"/>
                <w:szCs w:val="24"/>
              </w:rPr>
            </w:pPr>
            <w:r w:rsidRPr="00806265">
              <w:rPr>
                <w:rFonts w:ascii="Times New Roman" w:eastAsia="SimSun" w:hAnsi="Times New Roman" w:cs="Times New Roman"/>
                <w:b/>
                <w:bCs/>
                <w:sz w:val="24"/>
                <w:szCs w:val="24"/>
              </w:rPr>
              <w:t>IMPORTANCE OF DATA VISUALIZATION</w:t>
            </w:r>
          </w:p>
        </w:tc>
        <w:tc>
          <w:tcPr>
            <w:tcW w:w="1480" w:type="dxa"/>
          </w:tcPr>
          <w:p w14:paraId="0F50FA1E" w14:textId="77777777" w:rsidR="00806265" w:rsidRPr="009B0856" w:rsidRDefault="00806265"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r>
      <w:tr w:rsidR="00806265" w14:paraId="028FE4D2" w14:textId="77777777" w:rsidTr="00806265">
        <w:trPr>
          <w:trHeight w:val="877"/>
        </w:trPr>
        <w:tc>
          <w:tcPr>
            <w:tcW w:w="1538" w:type="dxa"/>
          </w:tcPr>
          <w:p w14:paraId="52CFE9D7" w14:textId="4EB152EA" w:rsidR="00806265" w:rsidRPr="00447C84" w:rsidRDefault="00806265" w:rsidP="00806265">
            <w:pPr>
              <w:jc w:val="center"/>
              <w:rPr>
                <w:rFonts w:ascii="Times New Roman" w:eastAsia="SimSun" w:hAnsi="Times New Roman" w:cs="Times New Roman"/>
                <w:sz w:val="24"/>
                <w:szCs w:val="24"/>
              </w:rPr>
            </w:pPr>
            <w:r w:rsidRPr="00447C84">
              <w:rPr>
                <w:rFonts w:ascii="Times New Roman" w:eastAsia="SimSun" w:hAnsi="Times New Roman" w:cs="Times New Roman"/>
                <w:b/>
                <w:bCs/>
                <w:sz w:val="24"/>
                <w:szCs w:val="24"/>
              </w:rPr>
              <w:t>Chapter</w:t>
            </w:r>
          </w:p>
        </w:tc>
        <w:tc>
          <w:tcPr>
            <w:tcW w:w="1325" w:type="dxa"/>
          </w:tcPr>
          <w:p w14:paraId="0D4AB958" w14:textId="790EFAC2" w:rsidR="00806265" w:rsidRPr="00CE5979"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3</w:t>
            </w:r>
          </w:p>
        </w:tc>
        <w:tc>
          <w:tcPr>
            <w:tcW w:w="5590" w:type="dxa"/>
          </w:tcPr>
          <w:p w14:paraId="06B52F74" w14:textId="5A9AAB82" w:rsidR="00806265" w:rsidRPr="00447C84" w:rsidRDefault="00806265" w:rsidP="00806265">
            <w:pPr>
              <w:rPr>
                <w:rFonts w:ascii="Times New Roman" w:eastAsia="SimSun" w:hAnsi="Times New Roman" w:cs="Times New Roman"/>
                <w:sz w:val="24"/>
                <w:szCs w:val="24"/>
              </w:rPr>
            </w:pPr>
            <w:r w:rsidRPr="00CE5979">
              <w:rPr>
                <w:rFonts w:ascii="Times New Roman" w:eastAsia="SimSun" w:hAnsi="Times New Roman" w:cs="Times New Roman"/>
                <w:b/>
                <w:bCs/>
                <w:sz w:val="24"/>
                <w:szCs w:val="24"/>
              </w:rPr>
              <w:t>DATA VISUALIZATION TECHNIQUES</w:t>
            </w:r>
          </w:p>
        </w:tc>
        <w:tc>
          <w:tcPr>
            <w:tcW w:w="1480" w:type="dxa"/>
          </w:tcPr>
          <w:p w14:paraId="6FEA1761" w14:textId="2B18A1FB" w:rsidR="00806265" w:rsidRPr="003A1104" w:rsidRDefault="00806265" w:rsidP="00806265">
            <w:pPr>
              <w:jc w:val="center"/>
              <w:rPr>
                <w:rFonts w:ascii="Times New Roman" w:eastAsia="SimSun" w:hAnsi="Times New Roman" w:cs="Times New Roman"/>
                <w:b/>
                <w:bCs/>
                <w:sz w:val="24"/>
                <w:szCs w:val="24"/>
              </w:rPr>
            </w:pPr>
            <w:r>
              <w:rPr>
                <w:rFonts w:ascii="Times New Roman" w:eastAsia="SimSun" w:hAnsi="Times New Roman" w:cs="Times New Roman"/>
                <w:b/>
                <w:bCs/>
                <w:sz w:val="24"/>
                <w:szCs w:val="24"/>
              </w:rPr>
              <w:t>5</w:t>
            </w:r>
          </w:p>
        </w:tc>
      </w:tr>
      <w:tr w:rsidR="00806265" w14:paraId="0693B8AA" w14:textId="77777777" w:rsidTr="00806265">
        <w:trPr>
          <w:trHeight w:val="877"/>
        </w:trPr>
        <w:tc>
          <w:tcPr>
            <w:tcW w:w="1538" w:type="dxa"/>
          </w:tcPr>
          <w:p w14:paraId="6549F413" w14:textId="445CFAB9" w:rsidR="00806265" w:rsidRPr="00447C84" w:rsidRDefault="00806265" w:rsidP="00806265">
            <w:pPr>
              <w:jc w:val="center"/>
              <w:rPr>
                <w:rFonts w:ascii="Times New Roman" w:eastAsia="SimSun" w:hAnsi="Times New Roman" w:cs="Times New Roman"/>
                <w:sz w:val="24"/>
                <w:szCs w:val="24"/>
              </w:rPr>
            </w:pPr>
            <w:r w:rsidRPr="00447C84">
              <w:rPr>
                <w:rFonts w:ascii="Times New Roman" w:eastAsia="SimSun" w:hAnsi="Times New Roman" w:cs="Times New Roman"/>
                <w:b/>
                <w:bCs/>
                <w:sz w:val="24"/>
                <w:szCs w:val="24"/>
              </w:rPr>
              <w:t>Chapter</w:t>
            </w:r>
          </w:p>
        </w:tc>
        <w:tc>
          <w:tcPr>
            <w:tcW w:w="1325" w:type="dxa"/>
          </w:tcPr>
          <w:p w14:paraId="6125680D" w14:textId="55C04276" w:rsidR="00806265" w:rsidRPr="00CE5979" w:rsidRDefault="00806265" w:rsidP="00806265">
            <w:pPr>
              <w:jc w:val="cente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4</w:t>
            </w:r>
          </w:p>
        </w:tc>
        <w:tc>
          <w:tcPr>
            <w:tcW w:w="5590" w:type="dxa"/>
          </w:tcPr>
          <w:p w14:paraId="7315A1D2" w14:textId="006AC7F0" w:rsidR="00806265" w:rsidRPr="00447C84" w:rsidRDefault="00806265" w:rsidP="00806265">
            <w:pPr>
              <w:rPr>
                <w:rFonts w:ascii="Times New Roman" w:eastAsia="SimSun" w:hAnsi="Times New Roman" w:cs="Times New Roman"/>
                <w:sz w:val="24"/>
                <w:szCs w:val="24"/>
              </w:rPr>
            </w:pPr>
            <w:r w:rsidRPr="00CE5979">
              <w:rPr>
                <w:rFonts w:ascii="Times New Roman" w:eastAsia="SimSun" w:hAnsi="Times New Roman" w:cs="Times New Roman"/>
                <w:b/>
                <w:bCs/>
                <w:sz w:val="24"/>
                <w:szCs w:val="24"/>
              </w:rPr>
              <w:t>DATA VISUALIZATION TOOLS</w:t>
            </w:r>
          </w:p>
        </w:tc>
        <w:tc>
          <w:tcPr>
            <w:tcW w:w="1480" w:type="dxa"/>
          </w:tcPr>
          <w:p w14:paraId="1FEDF319" w14:textId="5752A69C" w:rsidR="00806265" w:rsidRPr="003A1104" w:rsidRDefault="00806265" w:rsidP="00806265">
            <w:pPr>
              <w:jc w:val="center"/>
              <w:rPr>
                <w:rFonts w:ascii="Times New Roman" w:eastAsia="SimSun" w:hAnsi="Times New Roman" w:cs="Times New Roman"/>
                <w:b/>
                <w:bCs/>
                <w:sz w:val="24"/>
                <w:szCs w:val="24"/>
              </w:rPr>
            </w:pPr>
            <w:r w:rsidRPr="003A1104">
              <w:rPr>
                <w:rFonts w:ascii="Times New Roman" w:eastAsia="SimSun" w:hAnsi="Times New Roman" w:cs="Times New Roman"/>
                <w:b/>
                <w:bCs/>
                <w:sz w:val="24"/>
                <w:szCs w:val="24"/>
              </w:rPr>
              <w:t>6</w:t>
            </w:r>
          </w:p>
        </w:tc>
      </w:tr>
      <w:tr w:rsidR="00806265" w14:paraId="1BC7CDA9" w14:textId="77777777" w:rsidTr="00806265">
        <w:trPr>
          <w:trHeight w:val="877"/>
        </w:trPr>
        <w:tc>
          <w:tcPr>
            <w:tcW w:w="1538" w:type="dxa"/>
          </w:tcPr>
          <w:p w14:paraId="1DC9D1DB" w14:textId="5FA77446" w:rsidR="00806265" w:rsidRPr="00447C84" w:rsidRDefault="00806265" w:rsidP="00806265">
            <w:pPr>
              <w:jc w:val="center"/>
              <w:rPr>
                <w:rFonts w:ascii="Times New Roman" w:eastAsia="SimSun" w:hAnsi="Times New Roman" w:cs="Times New Roman"/>
                <w:b/>
                <w:bCs/>
                <w:sz w:val="24"/>
                <w:szCs w:val="24"/>
              </w:rPr>
            </w:pPr>
            <w:r w:rsidRPr="00447C84">
              <w:rPr>
                <w:rFonts w:ascii="Times New Roman" w:eastAsia="SimSun" w:hAnsi="Times New Roman" w:cs="Times New Roman"/>
                <w:b/>
                <w:bCs/>
                <w:sz w:val="24"/>
                <w:szCs w:val="24"/>
              </w:rPr>
              <w:t>Chapter</w:t>
            </w:r>
          </w:p>
        </w:tc>
        <w:tc>
          <w:tcPr>
            <w:tcW w:w="1325" w:type="dxa"/>
          </w:tcPr>
          <w:p w14:paraId="6284734F" w14:textId="362493D9" w:rsidR="00806265" w:rsidRPr="00CE5979" w:rsidRDefault="00806265" w:rsidP="00806265">
            <w:pPr>
              <w:jc w:val="cente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5</w:t>
            </w:r>
          </w:p>
        </w:tc>
        <w:tc>
          <w:tcPr>
            <w:tcW w:w="5590" w:type="dxa"/>
          </w:tcPr>
          <w:p w14:paraId="0E4889C0" w14:textId="3448AD52" w:rsidR="00806265" w:rsidRPr="00CE5979" w:rsidRDefault="00806265" w:rsidP="00806265">
            <w:pPr>
              <w:rPr>
                <w:rFonts w:ascii="Times New Roman" w:eastAsia="SimSun" w:hAnsi="Times New Roman" w:cs="Times New Roman"/>
                <w:b/>
                <w:bCs/>
                <w:sz w:val="24"/>
                <w:szCs w:val="24"/>
              </w:rPr>
            </w:pPr>
            <w:r w:rsidRPr="00CE5979">
              <w:rPr>
                <w:rFonts w:ascii="Times New Roman" w:eastAsia="SimSun" w:hAnsi="Times New Roman" w:cs="Times New Roman"/>
                <w:b/>
                <w:bCs/>
                <w:sz w:val="24"/>
                <w:szCs w:val="24"/>
              </w:rPr>
              <w:t>CONCLUSION</w:t>
            </w:r>
          </w:p>
        </w:tc>
        <w:tc>
          <w:tcPr>
            <w:tcW w:w="1480" w:type="dxa"/>
          </w:tcPr>
          <w:p w14:paraId="0FD93B62" w14:textId="632DF32F" w:rsidR="00806265" w:rsidRPr="003A1104" w:rsidRDefault="00806265" w:rsidP="00806265">
            <w:pPr>
              <w:jc w:val="center"/>
              <w:rPr>
                <w:rFonts w:ascii="Times New Roman" w:eastAsia="SimSun" w:hAnsi="Times New Roman" w:cs="Times New Roman"/>
                <w:b/>
                <w:bCs/>
                <w:sz w:val="24"/>
                <w:szCs w:val="24"/>
              </w:rPr>
            </w:pPr>
            <w:r w:rsidRPr="003A1104">
              <w:rPr>
                <w:rFonts w:ascii="Times New Roman" w:eastAsia="SimSun" w:hAnsi="Times New Roman" w:cs="Times New Roman"/>
                <w:b/>
                <w:bCs/>
                <w:sz w:val="24"/>
                <w:szCs w:val="24"/>
              </w:rPr>
              <w:t>7</w:t>
            </w:r>
          </w:p>
        </w:tc>
      </w:tr>
    </w:tbl>
    <w:p w14:paraId="2A52C0BD" w14:textId="15B5623A" w:rsidR="00B4389E" w:rsidRDefault="00000000">
      <w:pPr>
        <w:jc w:val="center"/>
        <w:rPr>
          <w:rFonts w:ascii="Times New Roman" w:eastAsia="SimSun" w:hAnsi="Times New Roman" w:cs="Times New Roman"/>
          <w:b/>
          <w:bCs/>
          <w:sz w:val="40"/>
          <w:szCs w:val="40"/>
        </w:rPr>
      </w:pPr>
      <w:r>
        <w:rPr>
          <w:rFonts w:ascii="Times New Roman" w:eastAsia="SimSun" w:hAnsi="Times New Roman" w:cs="Times New Roman"/>
          <w:b/>
          <w:bCs/>
          <w:sz w:val="40"/>
          <w:szCs w:val="40"/>
        </w:rPr>
        <w:t>TABLE OF CONTENTS</w:t>
      </w:r>
    </w:p>
    <w:p w14:paraId="7D1B15D6" w14:textId="77777777" w:rsidR="00B4389E" w:rsidRDefault="00B4389E">
      <w:pPr>
        <w:rPr>
          <w:rFonts w:ascii="Times New Roman" w:eastAsia="SimSun" w:hAnsi="Times New Roman" w:cs="Times New Roman"/>
          <w:b/>
          <w:bCs/>
          <w:sz w:val="28"/>
          <w:szCs w:val="28"/>
        </w:rPr>
        <w:sectPr w:rsidR="00B4389E">
          <w:headerReference w:type="even" r:id="rId10"/>
          <w:headerReference w:type="default" r:id="rId11"/>
          <w:footerReference w:type="even" r:id="rId12"/>
          <w:footerReference w:type="default" r:id="rId13"/>
          <w:headerReference w:type="first" r:id="rId14"/>
          <w:footerReference w:type="first" r:id="rId15"/>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1321AEB2" w14:textId="77777777" w:rsidR="00B4389E" w:rsidRDefault="00000000">
      <w:pPr>
        <w:pStyle w:val="Heading1"/>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CHAPTER - 1</w:t>
      </w:r>
    </w:p>
    <w:p w14:paraId="29439F35" w14:textId="0D193110" w:rsidR="0093613B" w:rsidRDefault="00000000" w:rsidP="0093613B">
      <w:pPr>
        <w:pStyle w:val="Heading1"/>
        <w:spacing w:before="0" w:afterLines="100" w:after="240"/>
        <w:jc w:val="center"/>
        <w:rPr>
          <w:rFonts w:ascii="Times New Roman" w:hAnsi="Times New Roman" w:cs="Times New Roman"/>
          <w:color w:val="auto"/>
          <w:sz w:val="40"/>
          <w:szCs w:val="40"/>
        </w:rPr>
      </w:pPr>
      <w:r>
        <w:rPr>
          <w:rFonts w:ascii="Times New Roman" w:hAnsi="Times New Roman" w:cs="Times New Roman"/>
          <w:color w:val="auto"/>
          <w:sz w:val="40"/>
          <w:szCs w:val="40"/>
        </w:rPr>
        <w:t>INTRODUCTION</w:t>
      </w:r>
    </w:p>
    <w:p w14:paraId="15D9E6A6" w14:textId="77777777" w:rsidR="00003D2E" w:rsidRPr="00003D2E" w:rsidRDefault="00003D2E" w:rsidP="006651BC">
      <w:pPr>
        <w:jc w:val="both"/>
        <w:rPr>
          <w:rFonts w:ascii="Times New Roman" w:eastAsia="SimSun" w:hAnsi="Times New Roman" w:cs="Times New Roman"/>
          <w:sz w:val="24"/>
          <w:szCs w:val="24"/>
          <w:lang w:val="en-IN"/>
        </w:rPr>
      </w:pPr>
      <w:r w:rsidRPr="00003D2E">
        <w:rPr>
          <w:rFonts w:ascii="Times New Roman" w:eastAsia="SimSun" w:hAnsi="Times New Roman" w:cs="Times New Roman"/>
          <w:sz w:val="24"/>
          <w:szCs w:val="24"/>
          <w:lang w:val="en-IN"/>
        </w:rPr>
        <w:t xml:space="preserve">In recent years, data has become one of the most valuable resources for organizations, researchers, and governments. However, raw data by itself does not provide meaningful information unless it is </w:t>
      </w:r>
      <w:proofErr w:type="spellStart"/>
      <w:r w:rsidRPr="00003D2E">
        <w:rPr>
          <w:rFonts w:ascii="Times New Roman" w:eastAsia="SimSun" w:hAnsi="Times New Roman" w:cs="Times New Roman"/>
          <w:sz w:val="24"/>
          <w:szCs w:val="24"/>
          <w:lang w:val="en-IN"/>
        </w:rPr>
        <w:t>analyzed</w:t>
      </w:r>
      <w:proofErr w:type="spellEnd"/>
      <w:r w:rsidRPr="00003D2E">
        <w:rPr>
          <w:rFonts w:ascii="Times New Roman" w:eastAsia="SimSun" w:hAnsi="Times New Roman" w:cs="Times New Roman"/>
          <w:sz w:val="24"/>
          <w:szCs w:val="24"/>
          <w:lang w:val="en-IN"/>
        </w:rPr>
        <w:t xml:space="preserve"> and presented properly. Data visualization refers to the graphical representation of data and information using visual elements such as charts, graphs, infographics, and dashboards. It enables users to understand complex data easily by converting numerical and textual information into visual form.</w:t>
      </w:r>
    </w:p>
    <w:p w14:paraId="63723782" w14:textId="77777777" w:rsidR="00003D2E" w:rsidRDefault="00003D2E" w:rsidP="006651BC">
      <w:pPr>
        <w:jc w:val="both"/>
        <w:rPr>
          <w:rFonts w:ascii="Times New Roman" w:eastAsia="SimSun" w:hAnsi="Times New Roman" w:cs="Times New Roman"/>
          <w:sz w:val="24"/>
          <w:szCs w:val="24"/>
          <w:lang w:val="en-IN"/>
        </w:rPr>
      </w:pPr>
      <w:r w:rsidRPr="00003D2E">
        <w:rPr>
          <w:rFonts w:ascii="Times New Roman" w:eastAsia="SimSun" w:hAnsi="Times New Roman" w:cs="Times New Roman"/>
          <w:sz w:val="24"/>
          <w:szCs w:val="24"/>
          <w:lang w:val="en-IN"/>
        </w:rPr>
        <w:t>In the context of research methodology, data visualization plays a vital role in data analysis, interpretation, and presentation of research findings. It bridges the gap between complex data processing and human understanding. With the rapid growth of big data and advanced analytics, data visualization tools and techniques have become more interactive and widely used in various fields such as business, healthcare, education, and scientific research.</w:t>
      </w:r>
    </w:p>
    <w:p w14:paraId="0E06646A" w14:textId="77777777" w:rsidR="000A2871" w:rsidRDefault="000A2871" w:rsidP="00003D2E">
      <w:pPr>
        <w:rPr>
          <w:rFonts w:ascii="Times New Roman" w:eastAsia="SimSun" w:hAnsi="Times New Roman" w:cs="Times New Roman"/>
          <w:sz w:val="24"/>
          <w:szCs w:val="24"/>
          <w:lang w:val="en-IN"/>
        </w:rPr>
      </w:pPr>
    </w:p>
    <w:p w14:paraId="08210A84" w14:textId="078133FA" w:rsidR="000A2871" w:rsidRPr="00003D2E" w:rsidRDefault="000A2871" w:rsidP="00003D2E">
      <w:pPr>
        <w:rPr>
          <w:rFonts w:ascii="Times New Roman" w:eastAsia="SimSun" w:hAnsi="Times New Roman" w:cs="Times New Roman"/>
          <w:sz w:val="24"/>
          <w:szCs w:val="24"/>
          <w:lang w:val="en-IN"/>
        </w:rPr>
      </w:pPr>
      <w:r>
        <w:rPr>
          <w:rFonts w:ascii="Times New Roman" w:eastAsia="SimSun" w:hAnsi="Times New Roman" w:cs="Times New Roman"/>
          <w:noProof/>
          <w:sz w:val="24"/>
          <w:szCs w:val="24"/>
          <w:lang w:val="en-IN"/>
        </w:rPr>
        <w:drawing>
          <wp:inline distT="0" distB="0" distL="0" distR="0" wp14:anchorId="02B3B918" wp14:editId="415EE686">
            <wp:extent cx="5600700" cy="3830886"/>
            <wp:effectExtent l="0" t="0" r="0" b="0"/>
            <wp:docPr id="119386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60625" name="Picture 1193860625"/>
                    <pic:cNvPicPr/>
                  </pic:nvPicPr>
                  <pic:blipFill>
                    <a:blip r:embed="rId16"/>
                    <a:stretch>
                      <a:fillRect/>
                    </a:stretch>
                  </pic:blipFill>
                  <pic:spPr>
                    <a:xfrm>
                      <a:off x="0" y="0"/>
                      <a:ext cx="5630314" cy="3851142"/>
                    </a:xfrm>
                    <a:prstGeom prst="rect">
                      <a:avLst/>
                    </a:prstGeom>
                  </pic:spPr>
                </pic:pic>
              </a:graphicData>
            </a:graphic>
          </wp:inline>
        </w:drawing>
      </w:r>
    </w:p>
    <w:p w14:paraId="0954B92E" w14:textId="77777777" w:rsidR="00B4389E" w:rsidRDefault="00000000">
      <w:pPr>
        <w:rPr>
          <w:rFonts w:ascii="Times New Roman" w:hAnsi="Times New Roman" w:cs="Times New Roman"/>
          <w:sz w:val="24"/>
          <w:szCs w:val="24"/>
        </w:rPr>
      </w:pPr>
      <w:r>
        <w:rPr>
          <w:rFonts w:ascii="Times New Roman" w:hAnsi="Times New Roman" w:cs="Times New Roman"/>
          <w:sz w:val="24"/>
          <w:szCs w:val="24"/>
        </w:rPr>
        <w:br w:type="page"/>
      </w:r>
    </w:p>
    <w:p w14:paraId="4B0C7B9D" w14:textId="77777777" w:rsidR="00B4389E" w:rsidRDefault="00000000">
      <w:pPr>
        <w:pStyle w:val="Heading1"/>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CHAPTER - 2</w:t>
      </w:r>
    </w:p>
    <w:p w14:paraId="38EF0C94" w14:textId="62327F4E" w:rsidR="00B4389E" w:rsidRDefault="00E312AE">
      <w:pPr>
        <w:pStyle w:val="Heading1"/>
        <w:spacing w:before="0" w:afterLines="100" w:after="240"/>
        <w:jc w:val="center"/>
        <w:rPr>
          <w:rFonts w:ascii="Times New Roman" w:hAnsi="Times New Roman" w:cs="Times New Roman"/>
          <w:color w:val="000000" w:themeColor="text1"/>
          <w:sz w:val="40"/>
          <w:szCs w:val="40"/>
        </w:rPr>
      </w:pPr>
      <w:r w:rsidRPr="00E312AE">
        <w:rPr>
          <w:rFonts w:ascii="Times New Roman" w:hAnsi="Times New Roman" w:cs="Times New Roman"/>
          <w:color w:val="000000" w:themeColor="text1"/>
          <w:sz w:val="40"/>
          <w:szCs w:val="40"/>
        </w:rPr>
        <w:t>IMPORTANCE OF DATA VISUALIZATION</w:t>
      </w:r>
      <w:r w:rsidR="00003D2E" w:rsidRPr="00003D2E">
        <w:rPr>
          <w:rFonts w:ascii="Times New Roman" w:hAnsi="Times New Roman" w:cs="Times New Roman"/>
          <w:color w:val="000000" w:themeColor="text1"/>
          <w:sz w:val="40"/>
          <w:szCs w:val="40"/>
        </w:rPr>
        <w:t xml:space="preserve"> </w:t>
      </w:r>
    </w:p>
    <w:p w14:paraId="4210BCFF" w14:textId="14427631" w:rsidR="00E312AE" w:rsidRPr="00E312AE" w:rsidRDefault="00E312AE" w:rsidP="006651B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rPr>
      </w:pPr>
      <w:r w:rsidRPr="00E312AE">
        <w:rPr>
          <w:rFonts w:ascii="Times New Roman" w:eastAsia="Times New Roman" w:hAnsi="Times New Roman" w:cs="Times New Roman"/>
          <w:sz w:val="24"/>
          <w:szCs w:val="24"/>
          <w:lang w:val="en-IN" w:eastAsia="en-IN"/>
        </w:rPr>
        <w:t>The importance of data visualization lies in its ability to simplify large and complex datasets and present them in an intuitive and understandable manner. Visual representations allow researchers and decision-makers to quickly grasp insights that might otherwise remain hidden in raw data.</w:t>
      </w:r>
    </w:p>
    <w:p w14:paraId="3BDB3C4E" w14:textId="77777777" w:rsidR="00E312AE" w:rsidRPr="00E312AE" w:rsidRDefault="00E312AE" w:rsidP="006651BC">
      <w:pPr>
        <w:spacing w:before="100" w:beforeAutospacing="1" w:after="100" w:afterAutospacing="1" w:line="240" w:lineRule="auto"/>
        <w:ind w:left="360"/>
        <w:jc w:val="both"/>
        <w:rPr>
          <w:rFonts w:ascii="Times New Roman" w:eastAsia="Times New Roman" w:hAnsi="Times New Roman" w:cs="Times New Roman"/>
          <w:sz w:val="24"/>
          <w:szCs w:val="24"/>
          <w:lang w:val="en-IN" w:eastAsia="en-IN"/>
        </w:rPr>
      </w:pPr>
      <w:r w:rsidRPr="00E312AE">
        <w:rPr>
          <w:rFonts w:ascii="Times New Roman" w:eastAsia="Times New Roman" w:hAnsi="Times New Roman" w:cs="Times New Roman"/>
          <w:sz w:val="24"/>
          <w:szCs w:val="24"/>
          <w:lang w:val="en-IN" w:eastAsia="en-IN"/>
        </w:rPr>
        <w:t>Data visualization improves decision-making by enabling faster analysis and comparison of information. It enhances communication by presenting research results in a visually appealing and clear format. Visualization also supports exploratory data analysis by helping researchers identify trends, correlations, and anomalies effectively. As a result, data visualization has become an indispensable tool in modern research methodology.</w:t>
      </w:r>
    </w:p>
    <w:p w14:paraId="371BA516" w14:textId="77777777" w:rsidR="000A2871" w:rsidRDefault="000A2871" w:rsidP="000A2871">
      <w:pPr>
        <w:jc w:val="both"/>
        <w:rPr>
          <w:rFonts w:ascii="Times New Roman" w:eastAsia="Times New Roman" w:hAnsi="Times New Roman" w:cs="Times New Roman"/>
          <w:sz w:val="24"/>
          <w:szCs w:val="24"/>
          <w:lang w:val="en-IN" w:eastAsia="en-IN"/>
        </w:rPr>
      </w:pPr>
    </w:p>
    <w:p w14:paraId="29010DCB" w14:textId="5E0C5B6A" w:rsidR="000A2871" w:rsidRDefault="000A2871" w:rsidP="000A2871">
      <w:pPr>
        <w:jc w:val="both"/>
        <w:rPr>
          <w:rFonts w:ascii="Times New Roman" w:eastAsia="Times New Roman" w:hAnsi="Times New Roman" w:cs="Times New Roman"/>
          <w:sz w:val="24"/>
          <w:szCs w:val="24"/>
          <w:lang w:val="en-IN" w:eastAsia="en-IN"/>
        </w:rPr>
      </w:pPr>
      <w:r>
        <w:rPr>
          <w:rFonts w:ascii="Times New Roman" w:eastAsia="Times New Roman" w:hAnsi="Times New Roman" w:cs="Times New Roman"/>
          <w:noProof/>
          <w:sz w:val="24"/>
          <w:szCs w:val="24"/>
          <w:lang w:val="en-IN" w:eastAsia="en-IN"/>
        </w:rPr>
        <w:drawing>
          <wp:inline distT="0" distB="0" distL="0" distR="0" wp14:anchorId="1B1BE5B9" wp14:editId="63DF03B6">
            <wp:extent cx="5486400" cy="2743200"/>
            <wp:effectExtent l="0" t="0" r="0" b="0"/>
            <wp:docPr id="307585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585836" name="Picture 307585836"/>
                    <pic:cNvPicPr/>
                  </pic:nvPicPr>
                  <pic:blipFill>
                    <a:blip r:embed="rId17"/>
                    <a:stretch>
                      <a:fillRect/>
                    </a:stretch>
                  </pic:blipFill>
                  <pic:spPr>
                    <a:xfrm>
                      <a:off x="0" y="0"/>
                      <a:ext cx="5486400" cy="2743200"/>
                    </a:xfrm>
                    <a:prstGeom prst="rect">
                      <a:avLst/>
                    </a:prstGeom>
                  </pic:spPr>
                </pic:pic>
              </a:graphicData>
            </a:graphic>
          </wp:inline>
        </w:drawing>
      </w:r>
    </w:p>
    <w:p w14:paraId="0D04E607" w14:textId="77777777" w:rsidR="000A2871" w:rsidRDefault="000A2871" w:rsidP="000A2871">
      <w:pPr>
        <w:jc w:val="both"/>
        <w:rPr>
          <w:rFonts w:ascii="Times New Roman" w:eastAsia="Times New Roman" w:hAnsi="Times New Roman" w:cs="Times New Roman"/>
          <w:sz w:val="24"/>
          <w:szCs w:val="24"/>
          <w:lang w:val="en-IN" w:eastAsia="en-IN"/>
        </w:rPr>
      </w:pPr>
    </w:p>
    <w:p w14:paraId="6A91C338" w14:textId="77777777" w:rsidR="000A2871" w:rsidRDefault="000A2871" w:rsidP="000A2871">
      <w:pPr>
        <w:jc w:val="both"/>
        <w:rPr>
          <w:rFonts w:ascii="Times New Roman" w:eastAsia="Times New Roman" w:hAnsi="Times New Roman" w:cs="Times New Roman"/>
          <w:sz w:val="24"/>
          <w:szCs w:val="24"/>
          <w:lang w:val="en-IN" w:eastAsia="en-IN"/>
        </w:rPr>
      </w:pPr>
    </w:p>
    <w:p w14:paraId="61F50063" w14:textId="77777777" w:rsidR="000A2871" w:rsidRDefault="000A2871" w:rsidP="000A2871">
      <w:pPr>
        <w:jc w:val="both"/>
        <w:rPr>
          <w:rFonts w:ascii="Times New Roman" w:eastAsia="Times New Roman" w:hAnsi="Times New Roman" w:cs="Times New Roman"/>
          <w:sz w:val="24"/>
          <w:szCs w:val="24"/>
          <w:lang w:val="en-IN" w:eastAsia="en-IN"/>
        </w:rPr>
      </w:pPr>
    </w:p>
    <w:p w14:paraId="40F70C88" w14:textId="7F3E24DB" w:rsidR="000A2871" w:rsidRPr="00003D2E" w:rsidRDefault="000A2871" w:rsidP="000A2871">
      <w:pPr>
        <w:jc w:val="both"/>
        <w:rPr>
          <w:rFonts w:ascii="Times New Roman" w:eastAsia="SimSun" w:hAnsi="Times New Roman" w:cs="Times New Roman"/>
          <w:sz w:val="24"/>
          <w:szCs w:val="24"/>
          <w:lang w:val="en-IN"/>
        </w:rPr>
        <w:sectPr w:rsidR="000A2871" w:rsidRPr="00003D2E">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60A88603" w14:textId="61FEA3C5" w:rsidR="00B4389E" w:rsidRDefault="00000000">
      <w:pPr>
        <w:pStyle w:val="Heading1"/>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CHAPTER - 3</w:t>
      </w:r>
    </w:p>
    <w:p w14:paraId="3C29FB4E" w14:textId="480883AB" w:rsidR="00B4389E" w:rsidRPr="00E312AE" w:rsidRDefault="00E312AE" w:rsidP="00E312AE">
      <w:pPr>
        <w:jc w:val="center"/>
        <w:rPr>
          <w:rFonts w:ascii="Times New Roman" w:eastAsia="SimSun" w:hAnsi="Times New Roman" w:cs="Times New Roman"/>
          <w:b/>
          <w:bCs/>
          <w:sz w:val="40"/>
          <w:szCs w:val="40"/>
        </w:rPr>
      </w:pPr>
      <w:r w:rsidRPr="00E312AE">
        <w:rPr>
          <w:rFonts w:ascii="Times New Roman" w:eastAsia="SimSun" w:hAnsi="Times New Roman" w:cs="Times New Roman"/>
          <w:b/>
          <w:bCs/>
          <w:sz w:val="40"/>
          <w:szCs w:val="40"/>
        </w:rPr>
        <w:t xml:space="preserve">DATA VISUALIZATION TECHNIQUES </w:t>
      </w:r>
    </w:p>
    <w:p w14:paraId="0BB52587" w14:textId="77777777" w:rsidR="00E312AE" w:rsidRPr="00E312AE" w:rsidRDefault="00E312AE" w:rsidP="006651BC">
      <w:pPr>
        <w:spacing w:after="100"/>
        <w:jc w:val="both"/>
        <w:rPr>
          <w:lang w:val="en-IN"/>
        </w:rPr>
      </w:pPr>
      <w:r w:rsidRPr="00E312AE">
        <w:rPr>
          <w:lang w:val="en-IN"/>
        </w:rPr>
        <w:t>Data visualization techniques can be broadly classified into basic, statistical, and advanced techniques. Basic visualization techniques include bar charts, line charts, pie charts, and tables. These techniques are commonly used for comparing values, showing trends over time, and representing proportions.</w:t>
      </w:r>
    </w:p>
    <w:p w14:paraId="3F6D5986" w14:textId="77777777" w:rsidR="00E312AE" w:rsidRPr="00E312AE" w:rsidRDefault="00E312AE" w:rsidP="006651BC">
      <w:pPr>
        <w:spacing w:after="100"/>
        <w:jc w:val="both"/>
        <w:rPr>
          <w:rFonts w:ascii="Times New Roman" w:hAnsi="Times New Roman" w:cs="Times New Roman"/>
          <w:sz w:val="24"/>
          <w:szCs w:val="24"/>
          <w:lang w:val="en-IN"/>
        </w:rPr>
      </w:pPr>
      <w:r w:rsidRPr="00E312AE">
        <w:rPr>
          <w:rFonts w:ascii="Times New Roman" w:hAnsi="Times New Roman" w:cs="Times New Roman"/>
          <w:sz w:val="24"/>
          <w:szCs w:val="24"/>
          <w:lang w:val="en-IN"/>
        </w:rPr>
        <w:t>Statistical visualization techniques such as histograms, box plots, and scatter plots are used to understand data distribution, variation, and relationships between variables. These techniques are especially useful in research studies involving numerical and statistical analysis.</w:t>
      </w:r>
    </w:p>
    <w:p w14:paraId="61104D55" w14:textId="77777777" w:rsidR="00E312AE" w:rsidRPr="00E312AE" w:rsidRDefault="00E312AE" w:rsidP="006651BC">
      <w:pPr>
        <w:spacing w:after="100"/>
        <w:jc w:val="both"/>
        <w:rPr>
          <w:rFonts w:ascii="Times New Roman" w:hAnsi="Times New Roman" w:cs="Times New Roman"/>
          <w:sz w:val="24"/>
          <w:szCs w:val="24"/>
          <w:lang w:val="en-IN"/>
        </w:rPr>
      </w:pPr>
      <w:r w:rsidRPr="00E312AE">
        <w:rPr>
          <w:rFonts w:ascii="Times New Roman" w:hAnsi="Times New Roman" w:cs="Times New Roman"/>
          <w:sz w:val="24"/>
          <w:szCs w:val="24"/>
          <w:lang w:val="en-IN"/>
        </w:rPr>
        <w:t xml:space="preserve">Advanced visualization techniques include heat maps, tree maps, network graphs, and dashboards. Heat maps use </w:t>
      </w:r>
      <w:proofErr w:type="spellStart"/>
      <w:r w:rsidRPr="00E312AE">
        <w:rPr>
          <w:rFonts w:ascii="Times New Roman" w:hAnsi="Times New Roman" w:cs="Times New Roman"/>
          <w:sz w:val="24"/>
          <w:szCs w:val="24"/>
          <w:lang w:val="en-IN"/>
        </w:rPr>
        <w:t>color</w:t>
      </w:r>
      <w:proofErr w:type="spellEnd"/>
      <w:r w:rsidRPr="00E312AE">
        <w:rPr>
          <w:rFonts w:ascii="Times New Roman" w:hAnsi="Times New Roman" w:cs="Times New Roman"/>
          <w:sz w:val="24"/>
          <w:szCs w:val="24"/>
          <w:lang w:val="en-IN"/>
        </w:rPr>
        <w:t xml:space="preserve"> intensity to represent values, while tree maps display hierarchical data. Dashboards combine multiple visual elements into a single interface, allowing users to monitor and </w:t>
      </w:r>
      <w:proofErr w:type="spellStart"/>
      <w:r w:rsidRPr="00E312AE">
        <w:rPr>
          <w:rFonts w:ascii="Times New Roman" w:hAnsi="Times New Roman" w:cs="Times New Roman"/>
          <w:sz w:val="24"/>
          <w:szCs w:val="24"/>
          <w:lang w:val="en-IN"/>
        </w:rPr>
        <w:t>analyze</w:t>
      </w:r>
      <w:proofErr w:type="spellEnd"/>
      <w:r w:rsidRPr="00E312AE">
        <w:rPr>
          <w:rFonts w:ascii="Times New Roman" w:hAnsi="Times New Roman" w:cs="Times New Roman"/>
          <w:sz w:val="24"/>
          <w:szCs w:val="24"/>
          <w:lang w:val="en-IN"/>
        </w:rPr>
        <w:t xml:space="preserve"> data in real time. These advanced techniques are widely used in business intelligence and big data analytics.</w:t>
      </w:r>
    </w:p>
    <w:p w14:paraId="445BAF3C" w14:textId="57F5CC8D" w:rsidR="00CE5979" w:rsidRDefault="00CE5979" w:rsidP="00CE5979">
      <w:pPr>
        <w:spacing w:after="100"/>
        <w:jc w:val="both"/>
        <w:rPr>
          <w:rFonts w:ascii="Times New Roman" w:eastAsia="SimSun" w:hAnsi="Times New Roman" w:cs="Times New Roman"/>
          <w:sz w:val="24"/>
          <w:szCs w:val="24"/>
          <w:lang w:val="en-IN" w:eastAsia="zh-CN"/>
        </w:rPr>
      </w:pPr>
    </w:p>
    <w:p w14:paraId="3B869178" w14:textId="77777777" w:rsidR="000A2871" w:rsidRDefault="000A2871" w:rsidP="00CE5979">
      <w:pPr>
        <w:spacing w:after="100"/>
        <w:jc w:val="both"/>
        <w:rPr>
          <w:rFonts w:ascii="Times New Roman" w:eastAsia="SimSun" w:hAnsi="Times New Roman" w:cs="Times New Roman"/>
          <w:sz w:val="24"/>
          <w:szCs w:val="24"/>
          <w:lang w:val="en-IN" w:eastAsia="zh-CN"/>
        </w:rPr>
      </w:pPr>
    </w:p>
    <w:p w14:paraId="4A0BD761" w14:textId="50D23EE2" w:rsidR="000A2871" w:rsidRPr="00CE5979" w:rsidRDefault="000A2871" w:rsidP="00CE5979">
      <w:pPr>
        <w:spacing w:after="100"/>
        <w:jc w:val="both"/>
        <w:rPr>
          <w:rFonts w:ascii="Times New Roman" w:eastAsia="SimSun" w:hAnsi="Times New Roman" w:cs="Times New Roman"/>
          <w:sz w:val="24"/>
          <w:szCs w:val="24"/>
          <w:lang w:val="en-IN" w:eastAsia="zh-CN"/>
        </w:rPr>
      </w:pPr>
      <w:r>
        <w:rPr>
          <w:rFonts w:ascii="Times New Roman" w:eastAsia="SimSun" w:hAnsi="Times New Roman" w:cs="Times New Roman"/>
          <w:noProof/>
          <w:sz w:val="24"/>
          <w:szCs w:val="24"/>
          <w:lang w:val="en-IN" w:eastAsia="zh-CN"/>
        </w:rPr>
        <w:drawing>
          <wp:inline distT="0" distB="0" distL="0" distR="0" wp14:anchorId="2CC33E3E" wp14:editId="2535FA1F">
            <wp:extent cx="5486400" cy="2879090"/>
            <wp:effectExtent l="0" t="0" r="0" b="0"/>
            <wp:docPr id="17633387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338709" name="Picture 1763338709"/>
                    <pic:cNvPicPr/>
                  </pic:nvPicPr>
                  <pic:blipFill>
                    <a:blip r:embed="rId18"/>
                    <a:stretch>
                      <a:fillRect/>
                    </a:stretch>
                  </pic:blipFill>
                  <pic:spPr>
                    <a:xfrm>
                      <a:off x="0" y="0"/>
                      <a:ext cx="5486400" cy="2879090"/>
                    </a:xfrm>
                    <a:prstGeom prst="rect">
                      <a:avLst/>
                    </a:prstGeom>
                  </pic:spPr>
                </pic:pic>
              </a:graphicData>
            </a:graphic>
          </wp:inline>
        </w:drawing>
      </w:r>
    </w:p>
    <w:p w14:paraId="38B8E118" w14:textId="3047CED9" w:rsidR="00B4389E" w:rsidRPr="00CE5979" w:rsidRDefault="00B4389E" w:rsidP="00CE5979">
      <w:pPr>
        <w:spacing w:after="100"/>
        <w:jc w:val="both"/>
        <w:rPr>
          <w:rFonts w:ascii="Times New Roman" w:hAnsi="Times New Roman" w:cs="Times New Roman"/>
          <w:b/>
          <w:bCs/>
          <w:sz w:val="32"/>
          <w:szCs w:val="32"/>
        </w:rPr>
      </w:pPr>
    </w:p>
    <w:p w14:paraId="038511FA" w14:textId="4CA9E1D7" w:rsidR="00B4389E" w:rsidRPr="00CE5979" w:rsidRDefault="00B4389E" w:rsidP="00CE5979">
      <w:pPr>
        <w:numPr>
          <w:ilvl w:val="0"/>
          <w:numId w:val="32"/>
        </w:numPr>
        <w:jc w:val="both"/>
        <w:rPr>
          <w:rFonts w:ascii="Times New Roman" w:hAnsi="Times New Roman" w:cs="Times New Roman"/>
          <w:b/>
          <w:bCs/>
          <w:sz w:val="24"/>
          <w:szCs w:val="24"/>
        </w:rPr>
        <w:sectPr w:rsidR="00B4389E" w:rsidRPr="00CE5979">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pPr>
    </w:p>
    <w:p w14:paraId="230F4324" w14:textId="77777777" w:rsidR="00B4389E" w:rsidRDefault="00000000">
      <w:pPr>
        <w:pStyle w:val="Heading1"/>
        <w:spacing w:before="0"/>
        <w:jc w:val="center"/>
        <w:rPr>
          <w:rFonts w:ascii="Times New Roman" w:hAnsi="Times New Roman" w:cs="Times New Roman"/>
          <w:color w:val="auto"/>
          <w:sz w:val="40"/>
          <w:szCs w:val="40"/>
        </w:rPr>
      </w:pPr>
      <w:r>
        <w:rPr>
          <w:rFonts w:ascii="Times New Roman" w:hAnsi="Times New Roman" w:cs="Times New Roman"/>
          <w:color w:val="auto"/>
          <w:sz w:val="40"/>
          <w:szCs w:val="40"/>
        </w:rPr>
        <w:lastRenderedPageBreak/>
        <w:t>CHAPTER - 4</w:t>
      </w:r>
    </w:p>
    <w:p w14:paraId="1B8F9313" w14:textId="5743856F" w:rsidR="00B4389E" w:rsidRPr="00E312AE" w:rsidRDefault="00E312AE">
      <w:pPr>
        <w:jc w:val="center"/>
        <w:rPr>
          <w:rFonts w:ascii="Times New Roman" w:eastAsia="SimSun" w:hAnsi="Times New Roman" w:cs="Times New Roman"/>
          <w:b/>
          <w:bCs/>
          <w:sz w:val="40"/>
          <w:szCs w:val="40"/>
        </w:rPr>
      </w:pPr>
      <w:r w:rsidRPr="00E312AE">
        <w:rPr>
          <w:rFonts w:ascii="Times New Roman" w:eastAsia="SimSun" w:hAnsi="Times New Roman" w:cs="Times New Roman"/>
          <w:b/>
          <w:bCs/>
          <w:sz w:val="40"/>
          <w:szCs w:val="40"/>
        </w:rPr>
        <w:t xml:space="preserve">DATA VISUALIZATION </w:t>
      </w:r>
      <w:r>
        <w:rPr>
          <w:rFonts w:ascii="Times New Roman" w:eastAsia="SimSun" w:hAnsi="Times New Roman" w:cs="Times New Roman"/>
          <w:b/>
          <w:bCs/>
          <w:sz w:val="40"/>
          <w:szCs w:val="40"/>
        </w:rPr>
        <w:t>TOOLS</w:t>
      </w:r>
      <w:r w:rsidRPr="00E312AE">
        <w:rPr>
          <w:rFonts w:ascii="Times New Roman" w:eastAsia="SimSun" w:hAnsi="Times New Roman" w:cs="Times New Roman"/>
          <w:b/>
          <w:bCs/>
          <w:sz w:val="40"/>
          <w:szCs w:val="40"/>
        </w:rPr>
        <w:t xml:space="preserve"> </w:t>
      </w:r>
    </w:p>
    <w:p w14:paraId="6E09EEF4" w14:textId="350D3FCB" w:rsidR="00B4389E" w:rsidRDefault="00B4389E">
      <w:pPr>
        <w:spacing w:after="100"/>
        <w:rPr>
          <w:rFonts w:ascii="Times New Roman" w:eastAsia="SimSun" w:hAnsi="Times New Roman" w:cs="Times New Roman"/>
          <w:b/>
          <w:bCs/>
          <w:sz w:val="32"/>
          <w:szCs w:val="32"/>
        </w:rPr>
      </w:pPr>
    </w:p>
    <w:p w14:paraId="5BECA704" w14:textId="77777777" w:rsidR="00E312AE" w:rsidRPr="00E312AE" w:rsidRDefault="00E312AE" w:rsidP="006651BC">
      <w:pPr>
        <w:spacing w:after="100"/>
        <w:jc w:val="both"/>
        <w:rPr>
          <w:lang w:val="en-IN"/>
        </w:rPr>
      </w:pPr>
      <w:r w:rsidRPr="00E312AE">
        <w:rPr>
          <w:lang w:val="en-IN"/>
        </w:rPr>
        <w:t>Several tools are available for creating effective and interactive data visualizations. Tableau is one of the most popular business intelligence tools, known for its user-friendly drag-and-drop interface and powerful dashboard features. It allows users to create interactive and dynamic visualizations with minimal technical knowledge.</w:t>
      </w:r>
    </w:p>
    <w:p w14:paraId="20D03D9D" w14:textId="77777777" w:rsidR="00E312AE" w:rsidRDefault="00E312AE" w:rsidP="006651BC">
      <w:pPr>
        <w:spacing w:after="100"/>
        <w:jc w:val="both"/>
        <w:rPr>
          <w:lang w:val="en-IN"/>
        </w:rPr>
      </w:pPr>
      <w:r w:rsidRPr="00E312AE">
        <w:rPr>
          <w:lang w:val="en-IN"/>
        </w:rPr>
        <w:t xml:space="preserve">Microsoft Power BI is another widely used tool that integrates well with Microsoft products and supports real-time data visualization. Programming-based tools such as Python and </w:t>
      </w:r>
      <w:proofErr w:type="spellStart"/>
      <w:r w:rsidRPr="00E312AE">
        <w:rPr>
          <w:lang w:val="en-IN"/>
        </w:rPr>
        <w:t>R are</w:t>
      </w:r>
      <w:proofErr w:type="spellEnd"/>
      <w:r w:rsidRPr="00E312AE">
        <w:rPr>
          <w:lang w:val="en-IN"/>
        </w:rPr>
        <w:t xml:space="preserve"> extensively used in data science and academic research. Python libraries like Matplotlib, Seaborn, and </w:t>
      </w:r>
      <w:proofErr w:type="spellStart"/>
      <w:r w:rsidRPr="00E312AE">
        <w:rPr>
          <w:lang w:val="en-IN"/>
        </w:rPr>
        <w:t>Plotly</w:t>
      </w:r>
      <w:proofErr w:type="spellEnd"/>
      <w:r w:rsidRPr="00E312AE">
        <w:rPr>
          <w:lang w:val="en-IN"/>
        </w:rPr>
        <w:t xml:space="preserve"> provide flexible visualization options, while R’s ggplot2 is popular for statistical visualization. Spreadsheet tools such as Microsoft Excel and Google Sheets are also commonly used for basic visualization tasks.</w:t>
      </w:r>
    </w:p>
    <w:p w14:paraId="7AECD028" w14:textId="77777777" w:rsidR="000A2871" w:rsidRDefault="000A2871" w:rsidP="00E312AE">
      <w:pPr>
        <w:spacing w:after="100"/>
        <w:rPr>
          <w:lang w:val="en-IN"/>
        </w:rPr>
      </w:pPr>
    </w:p>
    <w:p w14:paraId="4900F98C" w14:textId="4E5C745C" w:rsidR="000A2871" w:rsidRPr="00E312AE" w:rsidRDefault="000A2871" w:rsidP="00E312AE">
      <w:pPr>
        <w:spacing w:after="100"/>
        <w:rPr>
          <w:lang w:val="en-IN"/>
        </w:rPr>
      </w:pPr>
      <w:r>
        <w:rPr>
          <w:noProof/>
          <w:lang w:val="en-IN"/>
        </w:rPr>
        <w:drawing>
          <wp:inline distT="0" distB="0" distL="0" distR="0" wp14:anchorId="4BE8D160" wp14:editId="123C844A">
            <wp:extent cx="5486400" cy="3291840"/>
            <wp:effectExtent l="0" t="0" r="0" b="3810"/>
            <wp:docPr id="12596644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64418" name="Picture 1259664418"/>
                    <pic:cNvPicPr/>
                  </pic:nvPicPr>
                  <pic:blipFill>
                    <a:blip r:embed="rId19"/>
                    <a:stretch>
                      <a:fillRect/>
                    </a:stretch>
                  </pic:blipFill>
                  <pic:spPr>
                    <a:xfrm>
                      <a:off x="0" y="0"/>
                      <a:ext cx="5486400" cy="3291840"/>
                    </a:xfrm>
                    <a:prstGeom prst="rect">
                      <a:avLst/>
                    </a:prstGeom>
                  </pic:spPr>
                </pic:pic>
              </a:graphicData>
            </a:graphic>
          </wp:inline>
        </w:drawing>
      </w:r>
    </w:p>
    <w:p w14:paraId="78FEEF6B" w14:textId="19333107" w:rsidR="00E312AE" w:rsidRPr="00E312AE" w:rsidRDefault="00E312AE" w:rsidP="00E312AE">
      <w:pPr>
        <w:spacing w:after="100"/>
        <w:rPr>
          <w:rFonts w:ascii="Times New Roman" w:hAnsi="Times New Roman" w:cs="Times New Roman"/>
          <w:sz w:val="24"/>
          <w:szCs w:val="24"/>
          <w:lang w:val="en-IN"/>
        </w:rPr>
      </w:pPr>
    </w:p>
    <w:p w14:paraId="46688335" w14:textId="7E69F80E" w:rsidR="00B9548E" w:rsidRDefault="00B9548E" w:rsidP="00B9548E">
      <w:pPr>
        <w:jc w:val="center"/>
        <w:rPr>
          <w:rFonts w:ascii="Times New Roman" w:hAnsi="Times New Roman" w:cs="Times New Roman"/>
        </w:rPr>
      </w:pPr>
    </w:p>
    <w:p w14:paraId="153599AF" w14:textId="0864A6AA" w:rsidR="00B4389E" w:rsidRDefault="00B4389E">
      <w:pPr>
        <w:spacing w:after="100"/>
        <w:ind w:firstLine="720"/>
        <w:jc w:val="center"/>
        <w:rPr>
          <w:rFonts w:ascii="Times New Roman" w:hAnsi="Times New Roman" w:cs="Times New Roman"/>
        </w:rPr>
      </w:pPr>
    </w:p>
    <w:p w14:paraId="44557DC7" w14:textId="2923CB19" w:rsidR="00B4389E" w:rsidRDefault="00B4389E" w:rsidP="00E312AE">
      <w:pPr>
        <w:ind w:firstLine="720"/>
        <w:rPr>
          <w:rFonts w:ascii="Times New Roman" w:hAnsi="Times New Roman" w:cs="Times New Roman"/>
        </w:rPr>
      </w:pPr>
    </w:p>
    <w:p w14:paraId="50BB2D2E" w14:textId="2A182340" w:rsidR="00103EF4" w:rsidRDefault="00000000" w:rsidP="00E312AE">
      <w:pPr>
        <w:ind w:left="420"/>
        <w:rPr>
          <w:rFonts w:ascii="Times New Roman" w:hAnsi="Times New Roman" w:cs="Times New Roman"/>
        </w:rPr>
      </w:pPr>
      <w:r>
        <w:rPr>
          <w:rFonts w:ascii="Times New Roman" w:hAnsi="Times New Roman" w:cs="Times New Roman"/>
        </w:rPr>
        <w:br w:type="page"/>
      </w:r>
    </w:p>
    <w:p w14:paraId="5304E018" w14:textId="77777777" w:rsidR="00103EF4" w:rsidRPr="00103EF4" w:rsidRDefault="00103EF4" w:rsidP="00103EF4">
      <w:pPr>
        <w:pStyle w:val="Heading1"/>
        <w:ind w:right="2"/>
        <w:jc w:val="center"/>
        <w:rPr>
          <w:rFonts w:ascii="Times New Roman" w:hAnsi="Times New Roman" w:cs="Times New Roman"/>
          <w:b w:val="0"/>
          <w:bCs w:val="0"/>
          <w:color w:val="000000" w:themeColor="text1"/>
          <w:sz w:val="36"/>
          <w:szCs w:val="36"/>
        </w:rPr>
      </w:pPr>
      <w:r w:rsidRPr="00103EF4">
        <w:rPr>
          <w:rFonts w:ascii="Times New Roman" w:hAnsi="Times New Roman" w:cs="Times New Roman"/>
          <w:color w:val="000000" w:themeColor="text1"/>
          <w:sz w:val="36"/>
          <w:szCs w:val="36"/>
        </w:rPr>
        <w:lastRenderedPageBreak/>
        <w:t>CHAPTER</w:t>
      </w:r>
      <w:r w:rsidRPr="00103EF4">
        <w:rPr>
          <w:rFonts w:ascii="Times New Roman" w:hAnsi="Times New Roman" w:cs="Times New Roman"/>
          <w:color w:val="000000" w:themeColor="text1"/>
          <w:spacing w:val="-10"/>
          <w:sz w:val="36"/>
          <w:szCs w:val="36"/>
        </w:rPr>
        <w:t xml:space="preserve"> </w:t>
      </w:r>
      <w:r w:rsidRPr="00103EF4">
        <w:rPr>
          <w:rFonts w:ascii="Times New Roman" w:hAnsi="Times New Roman" w:cs="Times New Roman"/>
          <w:color w:val="000000" w:themeColor="text1"/>
          <w:sz w:val="36"/>
          <w:szCs w:val="36"/>
        </w:rPr>
        <w:t>-</w:t>
      </w:r>
      <w:r w:rsidRPr="00103EF4">
        <w:rPr>
          <w:rFonts w:ascii="Times New Roman" w:hAnsi="Times New Roman" w:cs="Times New Roman"/>
          <w:color w:val="000000" w:themeColor="text1"/>
          <w:spacing w:val="-11"/>
          <w:sz w:val="36"/>
          <w:szCs w:val="36"/>
        </w:rPr>
        <w:t xml:space="preserve"> </w:t>
      </w:r>
      <w:r w:rsidRPr="00103EF4">
        <w:rPr>
          <w:rFonts w:ascii="Times New Roman" w:hAnsi="Times New Roman" w:cs="Times New Roman"/>
          <w:color w:val="000000" w:themeColor="text1"/>
          <w:spacing w:val="-10"/>
          <w:sz w:val="36"/>
          <w:szCs w:val="36"/>
        </w:rPr>
        <w:t>5</w:t>
      </w:r>
    </w:p>
    <w:p w14:paraId="4A7D7B23" w14:textId="60AC46FD" w:rsidR="00103EF4" w:rsidRPr="00E312AE" w:rsidRDefault="00E312AE" w:rsidP="00E312AE">
      <w:pPr>
        <w:spacing w:before="202"/>
        <w:ind w:right="2"/>
        <w:jc w:val="center"/>
        <w:rPr>
          <w:rFonts w:ascii="Times New Roman" w:hAnsi="Times New Roman" w:cs="Times New Roman"/>
          <w:b/>
          <w:color w:val="000000" w:themeColor="text1"/>
          <w:sz w:val="36"/>
          <w:szCs w:val="36"/>
        </w:rPr>
      </w:pPr>
      <w:r w:rsidRPr="00E312AE">
        <w:rPr>
          <w:rFonts w:ascii="Times New Roman" w:hAnsi="Times New Roman" w:cs="Times New Roman"/>
          <w:b/>
          <w:color w:val="000000" w:themeColor="text1"/>
          <w:spacing w:val="-6"/>
          <w:sz w:val="36"/>
          <w:szCs w:val="36"/>
        </w:rPr>
        <w:t>CONCLUSION</w:t>
      </w:r>
    </w:p>
    <w:p w14:paraId="4F088793" w14:textId="77777777" w:rsidR="008A266E" w:rsidRPr="008A266E" w:rsidRDefault="008A266E" w:rsidP="006651BC">
      <w:pPr>
        <w:jc w:val="both"/>
        <w:rPr>
          <w:rFonts w:ascii="Times New Roman" w:hAnsi="Times New Roman" w:cs="Times New Roman"/>
          <w:sz w:val="24"/>
          <w:szCs w:val="24"/>
          <w:lang w:val="en-IN"/>
        </w:rPr>
      </w:pPr>
      <w:r w:rsidRPr="008A266E">
        <w:rPr>
          <w:rFonts w:ascii="Times New Roman" w:hAnsi="Times New Roman" w:cs="Times New Roman"/>
          <w:sz w:val="24"/>
          <w:szCs w:val="24"/>
          <w:lang w:val="en-IN"/>
        </w:rPr>
        <w:t>Data visualization plays a vital role in modern research methodology and data analysis by transforming raw and complex data into meaningful visual representations. In this research paper, various aspects of data visualization were discussed, including its importance, commonly used techniques, and popular visualization tools. The study highlights how charts, graphs, dashboards, and other visual elements help researchers and decision-makers understand large datasets more effectively.</w:t>
      </w:r>
    </w:p>
    <w:p w14:paraId="1545EC78" w14:textId="77777777" w:rsidR="008A266E" w:rsidRPr="008A266E" w:rsidRDefault="008A266E" w:rsidP="006651BC">
      <w:pPr>
        <w:jc w:val="both"/>
        <w:rPr>
          <w:rFonts w:ascii="Times New Roman" w:hAnsi="Times New Roman" w:cs="Times New Roman"/>
          <w:sz w:val="24"/>
          <w:szCs w:val="24"/>
          <w:lang w:val="en-IN"/>
        </w:rPr>
      </w:pPr>
      <w:r w:rsidRPr="008A266E">
        <w:rPr>
          <w:rFonts w:ascii="Times New Roman" w:hAnsi="Times New Roman" w:cs="Times New Roman"/>
          <w:sz w:val="24"/>
          <w:szCs w:val="24"/>
          <w:lang w:val="en-IN"/>
        </w:rPr>
        <w:t>The paper also emphasizes that data visualization improves decision-making, enhances communication of research findings, and supports exploratory data analysis by identifying patterns, trends, and relationships within data. Tools such as Tableau, Power BI, Python, R, and Excel have made data visualization more accessible, interactive, and efficient across different domains.</w:t>
      </w:r>
    </w:p>
    <w:p w14:paraId="368D77CF" w14:textId="77777777" w:rsidR="008A266E" w:rsidRPr="008A266E" w:rsidRDefault="008A266E" w:rsidP="006651BC">
      <w:pPr>
        <w:jc w:val="both"/>
        <w:rPr>
          <w:rFonts w:ascii="Times New Roman" w:hAnsi="Times New Roman" w:cs="Times New Roman"/>
          <w:sz w:val="24"/>
          <w:szCs w:val="24"/>
          <w:lang w:val="en-IN"/>
        </w:rPr>
      </w:pPr>
      <w:r w:rsidRPr="008A266E">
        <w:rPr>
          <w:rFonts w:ascii="Times New Roman" w:hAnsi="Times New Roman" w:cs="Times New Roman"/>
          <w:sz w:val="24"/>
          <w:szCs w:val="24"/>
          <w:lang w:val="en-IN"/>
        </w:rPr>
        <w:t>In conclusion, data visualization is an indispensable component of research and data-driven environments. With continuous advancements in technology, including artificial intelligence and real-time analytics, the scope of data visualization is expected to grow further. Effective use of data visualization techniques and tools will continue to support better research outcomes and informed decision-making in the future.</w:t>
      </w:r>
    </w:p>
    <w:p w14:paraId="3942C28D" w14:textId="77777777" w:rsidR="00103EF4" w:rsidRDefault="00103EF4">
      <w:pPr>
        <w:jc w:val="center"/>
        <w:rPr>
          <w:rFonts w:ascii="Times New Roman" w:eastAsia="SimSun" w:hAnsi="Times New Roman" w:cs="Times New Roman"/>
          <w:b/>
          <w:bCs/>
          <w:sz w:val="28"/>
          <w:szCs w:val="28"/>
        </w:rPr>
      </w:pPr>
    </w:p>
    <w:sectPr w:rsidR="00103EF4">
      <w:pgSz w:w="12240" w:h="15840"/>
      <w:pgMar w:top="1440" w:right="1800" w:bottom="1440" w:left="180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55D3E" w14:textId="77777777" w:rsidR="00B74BBD" w:rsidRDefault="00B74BBD">
      <w:pPr>
        <w:spacing w:line="240" w:lineRule="auto"/>
      </w:pPr>
      <w:r>
        <w:separator/>
      </w:r>
    </w:p>
  </w:endnote>
  <w:endnote w:type="continuationSeparator" w:id="0">
    <w:p w14:paraId="2CC54869" w14:textId="77777777" w:rsidR="00B74BBD" w:rsidRDefault="00B74B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67FF6" w14:textId="77777777" w:rsidR="007E6E35" w:rsidRDefault="007E6E3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B6697" w14:textId="77777777" w:rsidR="00B4246D" w:rsidRDefault="00B4246D">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157A534" w14:textId="40869693" w:rsidR="00B4389E" w:rsidRDefault="00B4389E">
    <w:pPr>
      <w:pStyle w:val="Footer"/>
      <w:pBdr>
        <w:top w:val="single" w:sz="6" w:space="1" w:color="A5A5A5" w:themeColor="background1" w:themeShade="A5"/>
        <w:left w:val="none" w:sz="0" w:space="4" w:color="auto"/>
        <w:bottom w:val="none" w:sz="0" w:space="1" w:color="A5A5A5" w:themeColor="background1" w:themeShade="A5"/>
        <w:right w:val="none" w:sz="0" w:space="4" w:color="auto"/>
      </w:pBdr>
      <w:rPr>
        <w:bdr w:val="single" w:sz="8" w:space="0" w:color="A5A5A5" w:themeColor="background1" w:themeShade="A5"/>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B50A5" w14:textId="77777777" w:rsidR="007E6E35" w:rsidRDefault="007E6E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0784F" w14:textId="77777777" w:rsidR="00B74BBD" w:rsidRDefault="00B74BBD">
      <w:pPr>
        <w:spacing w:after="0"/>
      </w:pPr>
      <w:r>
        <w:separator/>
      </w:r>
    </w:p>
  </w:footnote>
  <w:footnote w:type="continuationSeparator" w:id="0">
    <w:p w14:paraId="728AA4C1" w14:textId="77777777" w:rsidR="00B74BBD" w:rsidRDefault="00B74BB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DFA076" w14:textId="77777777" w:rsidR="007E6E35" w:rsidRDefault="007E6E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BE0AC" w14:textId="77777777" w:rsidR="007E6E35" w:rsidRDefault="007E6E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515FB" w14:textId="77777777" w:rsidR="007E6E35" w:rsidRDefault="007E6E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015F376"/>
    <w:multiLevelType w:val="multilevel"/>
    <w:tmpl w:val="8015F376"/>
    <w:lvl w:ilvl="0">
      <w:start w:val="1"/>
      <w:numFmt w:val="bullet"/>
      <w:lvlText w:val=""/>
      <w:lvlJc w:val="left"/>
      <w:pPr>
        <w:tabs>
          <w:tab w:val="left" w:pos="840"/>
        </w:tabs>
        <w:ind w:left="840" w:hanging="420"/>
      </w:pPr>
      <w:rPr>
        <w:rFonts w:ascii="Wingdings" w:hAnsi="Wingdings" w:hint="default"/>
        <w:sz w:val="14"/>
        <w:szCs w:val="14"/>
      </w:rPr>
    </w:lvl>
    <w:lvl w:ilvl="1">
      <w:start w:val="1"/>
      <w:numFmt w:val="bullet"/>
      <w:lvlText w:val=""/>
      <w:lvlJc w:val="left"/>
      <w:pPr>
        <w:tabs>
          <w:tab w:val="left" w:pos="840"/>
        </w:tabs>
        <w:ind w:left="1260" w:hanging="420"/>
      </w:pPr>
      <w:rPr>
        <w:rFonts w:ascii="Wingdings" w:hAnsi="Wingdings" w:hint="default"/>
        <w:sz w:val="14"/>
        <w:szCs w:val="14"/>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 w15:restartNumberingAfterBreak="0">
    <w:nsid w:val="888AC257"/>
    <w:multiLevelType w:val="singleLevel"/>
    <w:tmpl w:val="888AC257"/>
    <w:lvl w:ilvl="0">
      <w:start w:val="1"/>
      <w:numFmt w:val="bullet"/>
      <w:lvlText w:val=""/>
      <w:lvlJc w:val="left"/>
      <w:pPr>
        <w:tabs>
          <w:tab w:val="left" w:pos="840"/>
        </w:tabs>
        <w:ind w:left="840" w:hanging="420"/>
      </w:pPr>
      <w:rPr>
        <w:rFonts w:ascii="Wingdings" w:hAnsi="Wingdings" w:hint="default"/>
        <w:sz w:val="14"/>
        <w:szCs w:val="14"/>
      </w:rPr>
    </w:lvl>
  </w:abstractNum>
  <w:abstractNum w:abstractNumId="2" w15:restartNumberingAfterBreak="0">
    <w:nsid w:val="A18B018E"/>
    <w:multiLevelType w:val="singleLevel"/>
    <w:tmpl w:val="A18B018E"/>
    <w:lvl w:ilvl="0">
      <w:start w:val="1"/>
      <w:numFmt w:val="decimal"/>
      <w:lvlText w:val="%1."/>
      <w:lvlJc w:val="left"/>
      <w:pPr>
        <w:tabs>
          <w:tab w:val="left" w:pos="425"/>
        </w:tabs>
        <w:ind w:left="425" w:hanging="425"/>
      </w:pPr>
      <w:rPr>
        <w:rFonts w:hint="default"/>
        <w:b/>
        <w:bCs/>
      </w:rPr>
    </w:lvl>
  </w:abstractNum>
  <w:abstractNum w:abstractNumId="3" w15:restartNumberingAfterBreak="0">
    <w:nsid w:val="A6DBD503"/>
    <w:multiLevelType w:val="multilevel"/>
    <w:tmpl w:val="A6DBD50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AD6A659A"/>
    <w:multiLevelType w:val="singleLevel"/>
    <w:tmpl w:val="AD6A659A"/>
    <w:lvl w:ilvl="0">
      <w:start w:val="1"/>
      <w:numFmt w:val="bullet"/>
      <w:lvlText w:val=""/>
      <w:lvlJc w:val="left"/>
      <w:pPr>
        <w:tabs>
          <w:tab w:val="left" w:pos="1260"/>
        </w:tabs>
        <w:ind w:left="1260" w:hanging="420"/>
      </w:pPr>
      <w:rPr>
        <w:rFonts w:ascii="Wingdings" w:hAnsi="Wingdings" w:hint="default"/>
        <w:sz w:val="14"/>
        <w:szCs w:val="14"/>
      </w:rPr>
    </w:lvl>
  </w:abstractNum>
  <w:abstractNum w:abstractNumId="5" w15:restartNumberingAfterBreak="0">
    <w:nsid w:val="B4306F3E"/>
    <w:multiLevelType w:val="singleLevel"/>
    <w:tmpl w:val="B4306F3E"/>
    <w:lvl w:ilvl="0">
      <w:start w:val="1"/>
      <w:numFmt w:val="bullet"/>
      <w:lvlText w:val=""/>
      <w:lvlJc w:val="left"/>
      <w:pPr>
        <w:tabs>
          <w:tab w:val="left" w:pos="840"/>
        </w:tabs>
        <w:ind w:left="840" w:hanging="420"/>
      </w:pPr>
      <w:rPr>
        <w:rFonts w:ascii="Wingdings" w:hAnsi="Wingdings" w:hint="default"/>
        <w:b w:val="0"/>
        <w:bCs w:val="0"/>
        <w:sz w:val="14"/>
        <w:szCs w:val="14"/>
      </w:rPr>
    </w:lvl>
  </w:abstractNum>
  <w:abstractNum w:abstractNumId="6" w15:restartNumberingAfterBreak="0">
    <w:nsid w:val="B439D984"/>
    <w:multiLevelType w:val="singleLevel"/>
    <w:tmpl w:val="B439D984"/>
    <w:lvl w:ilvl="0">
      <w:start w:val="1"/>
      <w:numFmt w:val="bullet"/>
      <w:lvlText w:val=""/>
      <w:lvlJc w:val="left"/>
      <w:pPr>
        <w:tabs>
          <w:tab w:val="left" w:pos="840"/>
        </w:tabs>
        <w:ind w:left="840" w:hanging="420"/>
      </w:pPr>
      <w:rPr>
        <w:rFonts w:ascii="Wingdings" w:hAnsi="Wingdings" w:hint="default"/>
        <w:sz w:val="14"/>
        <w:szCs w:val="14"/>
      </w:rPr>
    </w:lvl>
  </w:abstractNum>
  <w:abstractNum w:abstractNumId="7" w15:restartNumberingAfterBreak="0">
    <w:nsid w:val="C6919455"/>
    <w:multiLevelType w:val="singleLevel"/>
    <w:tmpl w:val="C6919455"/>
    <w:lvl w:ilvl="0">
      <w:start w:val="1"/>
      <w:numFmt w:val="decimal"/>
      <w:suff w:val="space"/>
      <w:lvlText w:val="%1."/>
      <w:lvlJc w:val="left"/>
    </w:lvl>
  </w:abstractNum>
  <w:abstractNum w:abstractNumId="8" w15:restartNumberingAfterBreak="0">
    <w:nsid w:val="D5109703"/>
    <w:multiLevelType w:val="singleLevel"/>
    <w:tmpl w:val="D5109703"/>
    <w:lvl w:ilvl="0">
      <w:start w:val="1"/>
      <w:numFmt w:val="decimal"/>
      <w:lvlText w:val="%1."/>
      <w:lvlJc w:val="left"/>
      <w:pPr>
        <w:tabs>
          <w:tab w:val="left" w:pos="845"/>
        </w:tabs>
        <w:ind w:left="845" w:hanging="425"/>
      </w:pPr>
      <w:rPr>
        <w:rFonts w:hint="default"/>
      </w:rPr>
    </w:lvl>
  </w:abstractNum>
  <w:abstractNum w:abstractNumId="9" w15:restartNumberingAfterBreak="0">
    <w:nsid w:val="E06DF110"/>
    <w:multiLevelType w:val="singleLevel"/>
    <w:tmpl w:val="E06DF110"/>
    <w:lvl w:ilvl="0">
      <w:start w:val="1"/>
      <w:numFmt w:val="bullet"/>
      <w:lvlText w:val=""/>
      <w:lvlJc w:val="left"/>
      <w:pPr>
        <w:tabs>
          <w:tab w:val="left" w:pos="840"/>
        </w:tabs>
        <w:ind w:left="840" w:hanging="420"/>
      </w:pPr>
      <w:rPr>
        <w:rFonts w:ascii="Wingdings" w:hAnsi="Wingdings" w:hint="default"/>
        <w:sz w:val="14"/>
        <w:szCs w:val="14"/>
      </w:rPr>
    </w:lvl>
  </w:abstractNum>
  <w:abstractNum w:abstractNumId="10" w15:restartNumberingAfterBreak="0">
    <w:nsid w:val="E4D0C111"/>
    <w:multiLevelType w:val="multilevel"/>
    <w:tmpl w:val="E4D0C111"/>
    <w:lvl w:ilvl="0">
      <w:start w:val="1"/>
      <w:numFmt w:val="bullet"/>
      <w:lvlText w:val=""/>
      <w:lvlJc w:val="left"/>
      <w:pPr>
        <w:tabs>
          <w:tab w:val="left" w:pos="840"/>
        </w:tabs>
        <w:ind w:left="840" w:hanging="420"/>
      </w:pPr>
      <w:rPr>
        <w:rFonts w:ascii="Wingdings" w:hAnsi="Wingdings" w:hint="default"/>
        <w:sz w:val="14"/>
        <w:szCs w:val="14"/>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abstractNum w:abstractNumId="11" w15:restartNumberingAfterBreak="0">
    <w:nsid w:val="E9CF3A70"/>
    <w:multiLevelType w:val="singleLevel"/>
    <w:tmpl w:val="E9CF3A70"/>
    <w:lvl w:ilvl="0">
      <w:start w:val="1"/>
      <w:numFmt w:val="bullet"/>
      <w:lvlText w:val=""/>
      <w:lvlJc w:val="left"/>
      <w:pPr>
        <w:tabs>
          <w:tab w:val="left" w:pos="420"/>
        </w:tabs>
        <w:ind w:left="420" w:hanging="420"/>
      </w:pPr>
      <w:rPr>
        <w:rFonts w:ascii="Wingdings" w:hAnsi="Wingdings" w:hint="default"/>
      </w:rPr>
    </w:lvl>
  </w:abstractNum>
  <w:abstractNum w:abstractNumId="12"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3"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14"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15"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16"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7"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18" w15:restartNumberingAfterBreak="0">
    <w:nsid w:val="017B6F63"/>
    <w:multiLevelType w:val="multilevel"/>
    <w:tmpl w:val="E390B546"/>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2897665"/>
    <w:multiLevelType w:val="multilevel"/>
    <w:tmpl w:val="CB1C9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D806B0"/>
    <w:multiLevelType w:val="multilevel"/>
    <w:tmpl w:val="A13C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76F5564"/>
    <w:multiLevelType w:val="multilevel"/>
    <w:tmpl w:val="61AC7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455F9D"/>
    <w:multiLevelType w:val="hybridMultilevel"/>
    <w:tmpl w:val="98CEA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88C0E30"/>
    <w:multiLevelType w:val="multilevel"/>
    <w:tmpl w:val="F46A487A"/>
    <w:lvl w:ilvl="0">
      <w:start w:val="6"/>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ascii="Calibri" w:eastAsia="Calibri" w:hAnsi="Calibri" w:cs="Calibri" w:hint="default"/>
        <w:b/>
        <w:bCs/>
        <w:i w:val="0"/>
        <w:iCs w:val="0"/>
        <w:spacing w:val="-1"/>
        <w:w w:val="100"/>
        <w:sz w:val="28"/>
        <w:szCs w:val="28"/>
        <w:lang w:val="en-US" w:eastAsia="en-US" w:bidi="ar-SA"/>
      </w:rPr>
    </w:lvl>
    <w:lvl w:ilvl="2">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2591" w:hanging="360"/>
      </w:pPr>
      <w:rPr>
        <w:rFonts w:hint="default"/>
        <w:lang w:val="en-US" w:eastAsia="en-US" w:bidi="ar-SA"/>
      </w:rPr>
    </w:lvl>
    <w:lvl w:ilvl="4">
      <w:numFmt w:val="bullet"/>
      <w:lvlText w:val="•"/>
      <w:lvlJc w:val="left"/>
      <w:pPr>
        <w:ind w:left="3517" w:hanging="360"/>
      </w:pPr>
      <w:rPr>
        <w:rFonts w:hint="default"/>
        <w:lang w:val="en-US" w:eastAsia="en-US" w:bidi="ar-SA"/>
      </w:rPr>
    </w:lvl>
    <w:lvl w:ilvl="5">
      <w:numFmt w:val="bullet"/>
      <w:lvlText w:val="•"/>
      <w:lvlJc w:val="left"/>
      <w:pPr>
        <w:ind w:left="4443" w:hanging="360"/>
      </w:pPr>
      <w:rPr>
        <w:rFonts w:hint="default"/>
        <w:lang w:val="en-US" w:eastAsia="en-US" w:bidi="ar-SA"/>
      </w:rPr>
    </w:lvl>
    <w:lvl w:ilvl="6">
      <w:numFmt w:val="bullet"/>
      <w:lvlText w:val="•"/>
      <w:lvlJc w:val="left"/>
      <w:pPr>
        <w:ind w:left="5369" w:hanging="360"/>
      </w:pPr>
      <w:rPr>
        <w:rFonts w:hint="default"/>
        <w:lang w:val="en-US" w:eastAsia="en-US" w:bidi="ar-SA"/>
      </w:rPr>
    </w:lvl>
    <w:lvl w:ilvl="7">
      <w:numFmt w:val="bullet"/>
      <w:lvlText w:val="•"/>
      <w:lvlJc w:val="left"/>
      <w:pPr>
        <w:ind w:left="6294" w:hanging="360"/>
      </w:pPr>
      <w:rPr>
        <w:rFonts w:hint="default"/>
        <w:lang w:val="en-US" w:eastAsia="en-US" w:bidi="ar-SA"/>
      </w:rPr>
    </w:lvl>
    <w:lvl w:ilvl="8">
      <w:numFmt w:val="bullet"/>
      <w:lvlText w:val="•"/>
      <w:lvlJc w:val="left"/>
      <w:pPr>
        <w:ind w:left="7220" w:hanging="360"/>
      </w:pPr>
      <w:rPr>
        <w:rFonts w:hint="default"/>
        <w:lang w:val="en-US" w:eastAsia="en-US" w:bidi="ar-SA"/>
      </w:rPr>
    </w:lvl>
  </w:abstractNum>
  <w:abstractNum w:abstractNumId="24" w15:restartNumberingAfterBreak="0">
    <w:nsid w:val="100BD68B"/>
    <w:multiLevelType w:val="singleLevel"/>
    <w:tmpl w:val="100BD68B"/>
    <w:lvl w:ilvl="0">
      <w:start w:val="1"/>
      <w:numFmt w:val="decimal"/>
      <w:lvlText w:val="%1."/>
      <w:lvlJc w:val="left"/>
      <w:pPr>
        <w:tabs>
          <w:tab w:val="left" w:pos="845"/>
        </w:tabs>
        <w:ind w:left="845" w:hanging="425"/>
      </w:pPr>
      <w:rPr>
        <w:rFonts w:hint="default"/>
        <w:b w:val="0"/>
        <w:bCs w:val="0"/>
      </w:rPr>
    </w:lvl>
  </w:abstractNum>
  <w:abstractNum w:abstractNumId="25" w15:restartNumberingAfterBreak="0">
    <w:nsid w:val="139D332A"/>
    <w:multiLevelType w:val="hybridMultilevel"/>
    <w:tmpl w:val="02E66DCC"/>
    <w:lvl w:ilvl="0" w:tplc="A894B3CA">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CFF804E0">
      <w:numFmt w:val="bullet"/>
      <w:lvlText w:val="•"/>
      <w:lvlJc w:val="left"/>
      <w:pPr>
        <w:ind w:left="1573" w:hanging="360"/>
      </w:pPr>
      <w:rPr>
        <w:rFonts w:hint="default"/>
        <w:lang w:val="en-US" w:eastAsia="en-US" w:bidi="ar-SA"/>
      </w:rPr>
    </w:lvl>
    <w:lvl w:ilvl="2" w:tplc="7F4ABD0A">
      <w:numFmt w:val="bullet"/>
      <w:lvlText w:val="•"/>
      <w:lvlJc w:val="left"/>
      <w:pPr>
        <w:ind w:left="2406" w:hanging="360"/>
      </w:pPr>
      <w:rPr>
        <w:rFonts w:hint="default"/>
        <w:lang w:val="en-US" w:eastAsia="en-US" w:bidi="ar-SA"/>
      </w:rPr>
    </w:lvl>
    <w:lvl w:ilvl="3" w:tplc="BDDC5920">
      <w:numFmt w:val="bullet"/>
      <w:lvlText w:val="•"/>
      <w:lvlJc w:val="left"/>
      <w:pPr>
        <w:ind w:left="3239" w:hanging="360"/>
      </w:pPr>
      <w:rPr>
        <w:rFonts w:hint="default"/>
        <w:lang w:val="en-US" w:eastAsia="en-US" w:bidi="ar-SA"/>
      </w:rPr>
    </w:lvl>
    <w:lvl w:ilvl="4" w:tplc="BDB07C26">
      <w:numFmt w:val="bullet"/>
      <w:lvlText w:val="•"/>
      <w:lvlJc w:val="left"/>
      <w:pPr>
        <w:ind w:left="4072" w:hanging="360"/>
      </w:pPr>
      <w:rPr>
        <w:rFonts w:hint="default"/>
        <w:lang w:val="en-US" w:eastAsia="en-US" w:bidi="ar-SA"/>
      </w:rPr>
    </w:lvl>
    <w:lvl w:ilvl="5" w:tplc="64BE3052">
      <w:numFmt w:val="bullet"/>
      <w:lvlText w:val="•"/>
      <w:lvlJc w:val="left"/>
      <w:pPr>
        <w:ind w:left="4906" w:hanging="360"/>
      </w:pPr>
      <w:rPr>
        <w:rFonts w:hint="default"/>
        <w:lang w:val="en-US" w:eastAsia="en-US" w:bidi="ar-SA"/>
      </w:rPr>
    </w:lvl>
    <w:lvl w:ilvl="6" w:tplc="36864050">
      <w:numFmt w:val="bullet"/>
      <w:lvlText w:val="•"/>
      <w:lvlJc w:val="left"/>
      <w:pPr>
        <w:ind w:left="5739" w:hanging="360"/>
      </w:pPr>
      <w:rPr>
        <w:rFonts w:hint="default"/>
        <w:lang w:val="en-US" w:eastAsia="en-US" w:bidi="ar-SA"/>
      </w:rPr>
    </w:lvl>
    <w:lvl w:ilvl="7" w:tplc="9CFAC212">
      <w:numFmt w:val="bullet"/>
      <w:lvlText w:val="•"/>
      <w:lvlJc w:val="left"/>
      <w:pPr>
        <w:ind w:left="6572" w:hanging="360"/>
      </w:pPr>
      <w:rPr>
        <w:rFonts w:hint="default"/>
        <w:lang w:val="en-US" w:eastAsia="en-US" w:bidi="ar-SA"/>
      </w:rPr>
    </w:lvl>
    <w:lvl w:ilvl="8" w:tplc="B6AEB7F6">
      <w:numFmt w:val="bullet"/>
      <w:lvlText w:val="•"/>
      <w:lvlJc w:val="left"/>
      <w:pPr>
        <w:ind w:left="7405" w:hanging="360"/>
      </w:pPr>
      <w:rPr>
        <w:rFonts w:hint="default"/>
        <w:lang w:val="en-US" w:eastAsia="en-US" w:bidi="ar-SA"/>
      </w:rPr>
    </w:lvl>
  </w:abstractNum>
  <w:abstractNum w:abstractNumId="26" w15:restartNumberingAfterBreak="0">
    <w:nsid w:val="18A241F3"/>
    <w:multiLevelType w:val="multilevel"/>
    <w:tmpl w:val="E7EE50BE"/>
    <w:lvl w:ilvl="0">
      <w:start w:val="7"/>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197C705D"/>
    <w:multiLevelType w:val="hybridMultilevel"/>
    <w:tmpl w:val="5728E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EAE2F41"/>
    <w:multiLevelType w:val="hybridMultilevel"/>
    <w:tmpl w:val="346801F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21D10099"/>
    <w:multiLevelType w:val="hybridMultilevel"/>
    <w:tmpl w:val="398077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7883D01"/>
    <w:multiLevelType w:val="multilevel"/>
    <w:tmpl w:val="330E1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393D1A"/>
    <w:multiLevelType w:val="multilevel"/>
    <w:tmpl w:val="8BA23F6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862"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2F4F3124"/>
    <w:multiLevelType w:val="hybridMultilevel"/>
    <w:tmpl w:val="C0B44282"/>
    <w:lvl w:ilvl="0" w:tplc="D646E72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996C828">
      <w:numFmt w:val="bullet"/>
      <w:lvlText w:val="•"/>
      <w:lvlJc w:val="left"/>
      <w:pPr>
        <w:ind w:left="1573" w:hanging="360"/>
      </w:pPr>
      <w:rPr>
        <w:rFonts w:hint="default"/>
        <w:lang w:val="en-US" w:eastAsia="en-US" w:bidi="ar-SA"/>
      </w:rPr>
    </w:lvl>
    <w:lvl w:ilvl="2" w:tplc="3A58B25A">
      <w:numFmt w:val="bullet"/>
      <w:lvlText w:val="•"/>
      <w:lvlJc w:val="left"/>
      <w:pPr>
        <w:ind w:left="2406" w:hanging="360"/>
      </w:pPr>
      <w:rPr>
        <w:rFonts w:hint="default"/>
        <w:lang w:val="en-US" w:eastAsia="en-US" w:bidi="ar-SA"/>
      </w:rPr>
    </w:lvl>
    <w:lvl w:ilvl="3" w:tplc="95682970">
      <w:numFmt w:val="bullet"/>
      <w:lvlText w:val="•"/>
      <w:lvlJc w:val="left"/>
      <w:pPr>
        <w:ind w:left="3239" w:hanging="360"/>
      </w:pPr>
      <w:rPr>
        <w:rFonts w:hint="default"/>
        <w:lang w:val="en-US" w:eastAsia="en-US" w:bidi="ar-SA"/>
      </w:rPr>
    </w:lvl>
    <w:lvl w:ilvl="4" w:tplc="F2401528">
      <w:numFmt w:val="bullet"/>
      <w:lvlText w:val="•"/>
      <w:lvlJc w:val="left"/>
      <w:pPr>
        <w:ind w:left="4072" w:hanging="360"/>
      </w:pPr>
      <w:rPr>
        <w:rFonts w:hint="default"/>
        <w:lang w:val="en-US" w:eastAsia="en-US" w:bidi="ar-SA"/>
      </w:rPr>
    </w:lvl>
    <w:lvl w:ilvl="5" w:tplc="1D62AFC0">
      <w:numFmt w:val="bullet"/>
      <w:lvlText w:val="•"/>
      <w:lvlJc w:val="left"/>
      <w:pPr>
        <w:ind w:left="4906" w:hanging="360"/>
      </w:pPr>
      <w:rPr>
        <w:rFonts w:hint="default"/>
        <w:lang w:val="en-US" w:eastAsia="en-US" w:bidi="ar-SA"/>
      </w:rPr>
    </w:lvl>
    <w:lvl w:ilvl="6" w:tplc="0A40AEA2">
      <w:numFmt w:val="bullet"/>
      <w:lvlText w:val="•"/>
      <w:lvlJc w:val="left"/>
      <w:pPr>
        <w:ind w:left="5739" w:hanging="360"/>
      </w:pPr>
      <w:rPr>
        <w:rFonts w:hint="default"/>
        <w:lang w:val="en-US" w:eastAsia="en-US" w:bidi="ar-SA"/>
      </w:rPr>
    </w:lvl>
    <w:lvl w:ilvl="7" w:tplc="F3A45B22">
      <w:numFmt w:val="bullet"/>
      <w:lvlText w:val="•"/>
      <w:lvlJc w:val="left"/>
      <w:pPr>
        <w:ind w:left="6572" w:hanging="360"/>
      </w:pPr>
      <w:rPr>
        <w:rFonts w:hint="default"/>
        <w:lang w:val="en-US" w:eastAsia="en-US" w:bidi="ar-SA"/>
      </w:rPr>
    </w:lvl>
    <w:lvl w:ilvl="8" w:tplc="B9429706">
      <w:numFmt w:val="bullet"/>
      <w:lvlText w:val="•"/>
      <w:lvlJc w:val="left"/>
      <w:pPr>
        <w:ind w:left="7405" w:hanging="360"/>
      </w:pPr>
      <w:rPr>
        <w:rFonts w:hint="default"/>
        <w:lang w:val="en-US" w:eastAsia="en-US" w:bidi="ar-SA"/>
      </w:rPr>
    </w:lvl>
  </w:abstractNum>
  <w:abstractNum w:abstractNumId="33" w15:restartNumberingAfterBreak="0">
    <w:nsid w:val="2F601EEB"/>
    <w:multiLevelType w:val="multilevel"/>
    <w:tmpl w:val="2F601EE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4" w15:restartNumberingAfterBreak="0">
    <w:nsid w:val="3037AAA2"/>
    <w:multiLevelType w:val="singleLevel"/>
    <w:tmpl w:val="3037AAA2"/>
    <w:lvl w:ilvl="0">
      <w:start w:val="1"/>
      <w:numFmt w:val="bullet"/>
      <w:lvlText w:val=""/>
      <w:lvlJc w:val="left"/>
      <w:pPr>
        <w:tabs>
          <w:tab w:val="left" w:pos="840"/>
        </w:tabs>
        <w:ind w:left="840" w:hanging="420"/>
      </w:pPr>
      <w:rPr>
        <w:rFonts w:ascii="Wingdings" w:hAnsi="Wingdings" w:hint="default"/>
        <w:sz w:val="14"/>
        <w:szCs w:val="14"/>
      </w:rPr>
    </w:lvl>
  </w:abstractNum>
  <w:abstractNum w:abstractNumId="35" w15:restartNumberingAfterBreak="0">
    <w:nsid w:val="3A650384"/>
    <w:multiLevelType w:val="multilevel"/>
    <w:tmpl w:val="25F0E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A462D7"/>
    <w:multiLevelType w:val="hybridMultilevel"/>
    <w:tmpl w:val="5E60DBBE"/>
    <w:lvl w:ilvl="0" w:tplc="A6E88CBA">
      <w:start w:val="1"/>
      <w:numFmt w:val="decimal"/>
      <w:lvlText w:val="%1."/>
      <w:lvlJc w:val="left"/>
      <w:pPr>
        <w:ind w:left="743" w:hanging="360"/>
      </w:pPr>
      <w:rPr>
        <w:rFonts w:ascii="Calibri" w:eastAsia="Calibri" w:hAnsi="Calibri" w:cs="Calibri" w:hint="default"/>
        <w:b w:val="0"/>
        <w:bCs w:val="0"/>
        <w:i w:val="0"/>
        <w:iCs w:val="0"/>
        <w:spacing w:val="0"/>
        <w:w w:val="99"/>
        <w:sz w:val="26"/>
        <w:szCs w:val="26"/>
        <w:lang w:val="en-US" w:eastAsia="en-US" w:bidi="ar-SA"/>
      </w:rPr>
    </w:lvl>
    <w:lvl w:ilvl="1" w:tplc="5D2A7F1E">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049C1B1C">
      <w:numFmt w:val="bullet"/>
      <w:lvlText w:val="•"/>
      <w:lvlJc w:val="left"/>
      <w:pPr>
        <w:ind w:left="2406" w:hanging="360"/>
      </w:pPr>
      <w:rPr>
        <w:rFonts w:hint="default"/>
        <w:lang w:val="en-US" w:eastAsia="en-US" w:bidi="ar-SA"/>
      </w:rPr>
    </w:lvl>
    <w:lvl w:ilvl="3" w:tplc="6BFAF518">
      <w:numFmt w:val="bullet"/>
      <w:lvlText w:val="•"/>
      <w:lvlJc w:val="left"/>
      <w:pPr>
        <w:ind w:left="3239" w:hanging="360"/>
      </w:pPr>
      <w:rPr>
        <w:rFonts w:hint="default"/>
        <w:lang w:val="en-US" w:eastAsia="en-US" w:bidi="ar-SA"/>
      </w:rPr>
    </w:lvl>
    <w:lvl w:ilvl="4" w:tplc="3B049CB8">
      <w:numFmt w:val="bullet"/>
      <w:lvlText w:val="•"/>
      <w:lvlJc w:val="left"/>
      <w:pPr>
        <w:ind w:left="4072" w:hanging="360"/>
      </w:pPr>
      <w:rPr>
        <w:rFonts w:hint="default"/>
        <w:lang w:val="en-US" w:eastAsia="en-US" w:bidi="ar-SA"/>
      </w:rPr>
    </w:lvl>
    <w:lvl w:ilvl="5" w:tplc="A3FA3ADC">
      <w:numFmt w:val="bullet"/>
      <w:lvlText w:val="•"/>
      <w:lvlJc w:val="left"/>
      <w:pPr>
        <w:ind w:left="4906" w:hanging="360"/>
      </w:pPr>
      <w:rPr>
        <w:rFonts w:hint="default"/>
        <w:lang w:val="en-US" w:eastAsia="en-US" w:bidi="ar-SA"/>
      </w:rPr>
    </w:lvl>
    <w:lvl w:ilvl="6" w:tplc="7CA67890">
      <w:numFmt w:val="bullet"/>
      <w:lvlText w:val="•"/>
      <w:lvlJc w:val="left"/>
      <w:pPr>
        <w:ind w:left="5739" w:hanging="360"/>
      </w:pPr>
      <w:rPr>
        <w:rFonts w:hint="default"/>
        <w:lang w:val="en-US" w:eastAsia="en-US" w:bidi="ar-SA"/>
      </w:rPr>
    </w:lvl>
    <w:lvl w:ilvl="7" w:tplc="C8226D3A">
      <w:numFmt w:val="bullet"/>
      <w:lvlText w:val="•"/>
      <w:lvlJc w:val="left"/>
      <w:pPr>
        <w:ind w:left="6572" w:hanging="360"/>
      </w:pPr>
      <w:rPr>
        <w:rFonts w:hint="default"/>
        <w:lang w:val="en-US" w:eastAsia="en-US" w:bidi="ar-SA"/>
      </w:rPr>
    </w:lvl>
    <w:lvl w:ilvl="8" w:tplc="AEBABF68">
      <w:numFmt w:val="bullet"/>
      <w:lvlText w:val="•"/>
      <w:lvlJc w:val="left"/>
      <w:pPr>
        <w:ind w:left="7405" w:hanging="360"/>
      </w:pPr>
      <w:rPr>
        <w:rFonts w:hint="default"/>
        <w:lang w:val="en-US" w:eastAsia="en-US" w:bidi="ar-SA"/>
      </w:rPr>
    </w:lvl>
  </w:abstractNum>
  <w:abstractNum w:abstractNumId="37" w15:restartNumberingAfterBreak="0">
    <w:nsid w:val="3E127635"/>
    <w:multiLevelType w:val="multilevel"/>
    <w:tmpl w:val="3E12763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8" w15:restartNumberingAfterBreak="0">
    <w:nsid w:val="406B0B76"/>
    <w:multiLevelType w:val="hybridMultilevel"/>
    <w:tmpl w:val="BEAC5EFE"/>
    <w:lvl w:ilvl="0" w:tplc="CFDE080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3992EB28">
      <w:numFmt w:val="bullet"/>
      <w:lvlText w:val="•"/>
      <w:lvlJc w:val="left"/>
      <w:pPr>
        <w:ind w:left="1573" w:hanging="360"/>
      </w:pPr>
      <w:rPr>
        <w:rFonts w:hint="default"/>
        <w:lang w:val="en-US" w:eastAsia="en-US" w:bidi="ar-SA"/>
      </w:rPr>
    </w:lvl>
    <w:lvl w:ilvl="2" w:tplc="F27C33EE">
      <w:numFmt w:val="bullet"/>
      <w:lvlText w:val="•"/>
      <w:lvlJc w:val="left"/>
      <w:pPr>
        <w:ind w:left="2406" w:hanging="360"/>
      </w:pPr>
      <w:rPr>
        <w:rFonts w:hint="default"/>
        <w:lang w:val="en-US" w:eastAsia="en-US" w:bidi="ar-SA"/>
      </w:rPr>
    </w:lvl>
    <w:lvl w:ilvl="3" w:tplc="B0961514">
      <w:numFmt w:val="bullet"/>
      <w:lvlText w:val="•"/>
      <w:lvlJc w:val="left"/>
      <w:pPr>
        <w:ind w:left="3239" w:hanging="360"/>
      </w:pPr>
      <w:rPr>
        <w:rFonts w:hint="default"/>
        <w:lang w:val="en-US" w:eastAsia="en-US" w:bidi="ar-SA"/>
      </w:rPr>
    </w:lvl>
    <w:lvl w:ilvl="4" w:tplc="057EEF96">
      <w:numFmt w:val="bullet"/>
      <w:lvlText w:val="•"/>
      <w:lvlJc w:val="left"/>
      <w:pPr>
        <w:ind w:left="4072" w:hanging="360"/>
      </w:pPr>
      <w:rPr>
        <w:rFonts w:hint="default"/>
        <w:lang w:val="en-US" w:eastAsia="en-US" w:bidi="ar-SA"/>
      </w:rPr>
    </w:lvl>
    <w:lvl w:ilvl="5" w:tplc="F7481B90">
      <w:numFmt w:val="bullet"/>
      <w:lvlText w:val="•"/>
      <w:lvlJc w:val="left"/>
      <w:pPr>
        <w:ind w:left="4906" w:hanging="360"/>
      </w:pPr>
      <w:rPr>
        <w:rFonts w:hint="default"/>
        <w:lang w:val="en-US" w:eastAsia="en-US" w:bidi="ar-SA"/>
      </w:rPr>
    </w:lvl>
    <w:lvl w:ilvl="6" w:tplc="E5F0E82C">
      <w:numFmt w:val="bullet"/>
      <w:lvlText w:val="•"/>
      <w:lvlJc w:val="left"/>
      <w:pPr>
        <w:ind w:left="5739" w:hanging="360"/>
      </w:pPr>
      <w:rPr>
        <w:rFonts w:hint="default"/>
        <w:lang w:val="en-US" w:eastAsia="en-US" w:bidi="ar-SA"/>
      </w:rPr>
    </w:lvl>
    <w:lvl w:ilvl="7" w:tplc="6D4EC71E">
      <w:numFmt w:val="bullet"/>
      <w:lvlText w:val="•"/>
      <w:lvlJc w:val="left"/>
      <w:pPr>
        <w:ind w:left="6572" w:hanging="360"/>
      </w:pPr>
      <w:rPr>
        <w:rFonts w:hint="default"/>
        <w:lang w:val="en-US" w:eastAsia="en-US" w:bidi="ar-SA"/>
      </w:rPr>
    </w:lvl>
    <w:lvl w:ilvl="8" w:tplc="723853F4">
      <w:numFmt w:val="bullet"/>
      <w:lvlText w:val="•"/>
      <w:lvlJc w:val="left"/>
      <w:pPr>
        <w:ind w:left="7405" w:hanging="360"/>
      </w:pPr>
      <w:rPr>
        <w:rFonts w:hint="default"/>
        <w:lang w:val="en-US" w:eastAsia="en-US" w:bidi="ar-SA"/>
      </w:rPr>
    </w:lvl>
  </w:abstractNum>
  <w:abstractNum w:abstractNumId="39" w15:restartNumberingAfterBreak="0">
    <w:nsid w:val="419C4191"/>
    <w:multiLevelType w:val="multilevel"/>
    <w:tmpl w:val="1824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A738EE"/>
    <w:multiLevelType w:val="multilevel"/>
    <w:tmpl w:val="41A738E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1" w15:restartNumberingAfterBreak="0">
    <w:nsid w:val="43A83711"/>
    <w:multiLevelType w:val="hybridMultilevel"/>
    <w:tmpl w:val="A0708C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457C6F3A"/>
    <w:multiLevelType w:val="multilevel"/>
    <w:tmpl w:val="B9E2B6BA"/>
    <w:lvl w:ilvl="0">
      <w:start w:val="5"/>
      <w:numFmt w:val="decimal"/>
      <w:lvlText w:val="%1"/>
      <w:lvlJc w:val="left"/>
      <w:pPr>
        <w:ind w:left="560" w:hanging="560"/>
      </w:pPr>
      <w:rPr>
        <w:rFonts w:hint="default"/>
      </w:rPr>
    </w:lvl>
    <w:lvl w:ilvl="1">
      <w:start w:val="2"/>
      <w:numFmt w:val="decimal"/>
      <w:lvlText w:val="%1.%2"/>
      <w:lvlJc w:val="left"/>
      <w:pPr>
        <w:ind w:left="868" w:hanging="560"/>
      </w:pPr>
      <w:rPr>
        <w:rFonts w:hint="default"/>
      </w:rPr>
    </w:lvl>
    <w:lvl w:ilvl="2">
      <w:start w:val="3"/>
      <w:numFmt w:val="decimal"/>
      <w:lvlText w:val="%1.%2.%3"/>
      <w:lvlJc w:val="left"/>
      <w:pPr>
        <w:ind w:left="1336" w:hanging="720"/>
      </w:pPr>
      <w:rPr>
        <w:rFonts w:hint="default"/>
      </w:rPr>
    </w:lvl>
    <w:lvl w:ilvl="3">
      <w:start w:val="1"/>
      <w:numFmt w:val="decimal"/>
      <w:lvlText w:val="%1.%2.%3.%4"/>
      <w:lvlJc w:val="left"/>
      <w:pPr>
        <w:ind w:left="2004" w:hanging="1080"/>
      </w:pPr>
      <w:rPr>
        <w:rFonts w:hint="default"/>
      </w:rPr>
    </w:lvl>
    <w:lvl w:ilvl="4">
      <w:start w:val="1"/>
      <w:numFmt w:val="decimal"/>
      <w:lvlText w:val="%1.%2.%3.%4.%5"/>
      <w:lvlJc w:val="left"/>
      <w:pPr>
        <w:ind w:left="2312" w:hanging="1080"/>
      </w:pPr>
      <w:rPr>
        <w:rFonts w:hint="default"/>
      </w:rPr>
    </w:lvl>
    <w:lvl w:ilvl="5">
      <w:start w:val="1"/>
      <w:numFmt w:val="decimal"/>
      <w:lvlText w:val="%1.%2.%3.%4.%5.%6"/>
      <w:lvlJc w:val="left"/>
      <w:pPr>
        <w:ind w:left="2980" w:hanging="1440"/>
      </w:pPr>
      <w:rPr>
        <w:rFonts w:hint="default"/>
      </w:rPr>
    </w:lvl>
    <w:lvl w:ilvl="6">
      <w:start w:val="1"/>
      <w:numFmt w:val="decimal"/>
      <w:lvlText w:val="%1.%2.%3.%4.%5.%6.%7"/>
      <w:lvlJc w:val="left"/>
      <w:pPr>
        <w:ind w:left="3288" w:hanging="1440"/>
      </w:pPr>
      <w:rPr>
        <w:rFonts w:hint="default"/>
      </w:rPr>
    </w:lvl>
    <w:lvl w:ilvl="7">
      <w:start w:val="1"/>
      <w:numFmt w:val="decimal"/>
      <w:lvlText w:val="%1.%2.%3.%4.%5.%6.%7.%8"/>
      <w:lvlJc w:val="left"/>
      <w:pPr>
        <w:ind w:left="3956" w:hanging="1800"/>
      </w:pPr>
      <w:rPr>
        <w:rFonts w:hint="default"/>
      </w:rPr>
    </w:lvl>
    <w:lvl w:ilvl="8">
      <w:start w:val="1"/>
      <w:numFmt w:val="decimal"/>
      <w:lvlText w:val="%1.%2.%3.%4.%5.%6.%7.%8.%9"/>
      <w:lvlJc w:val="left"/>
      <w:pPr>
        <w:ind w:left="4624" w:hanging="2160"/>
      </w:pPr>
      <w:rPr>
        <w:rFonts w:hint="default"/>
      </w:rPr>
    </w:lvl>
  </w:abstractNum>
  <w:abstractNum w:abstractNumId="43" w15:restartNumberingAfterBreak="0">
    <w:nsid w:val="48AD67B6"/>
    <w:multiLevelType w:val="hybridMultilevel"/>
    <w:tmpl w:val="DED08E66"/>
    <w:lvl w:ilvl="0" w:tplc="40090001">
      <w:start w:val="1"/>
      <w:numFmt w:val="bullet"/>
      <w:lvlText w:val=""/>
      <w:lvlJc w:val="left"/>
      <w:pPr>
        <w:ind w:left="1462" w:hanging="360"/>
      </w:pPr>
      <w:rPr>
        <w:rFonts w:ascii="Symbol" w:hAnsi="Symbol" w:hint="default"/>
      </w:rPr>
    </w:lvl>
    <w:lvl w:ilvl="1" w:tplc="40090003" w:tentative="1">
      <w:start w:val="1"/>
      <w:numFmt w:val="bullet"/>
      <w:lvlText w:val="o"/>
      <w:lvlJc w:val="left"/>
      <w:pPr>
        <w:ind w:left="2182" w:hanging="360"/>
      </w:pPr>
      <w:rPr>
        <w:rFonts w:ascii="Courier New" w:hAnsi="Courier New" w:cs="Courier New" w:hint="default"/>
      </w:rPr>
    </w:lvl>
    <w:lvl w:ilvl="2" w:tplc="40090005" w:tentative="1">
      <w:start w:val="1"/>
      <w:numFmt w:val="bullet"/>
      <w:lvlText w:val=""/>
      <w:lvlJc w:val="left"/>
      <w:pPr>
        <w:ind w:left="2902" w:hanging="360"/>
      </w:pPr>
      <w:rPr>
        <w:rFonts w:ascii="Wingdings" w:hAnsi="Wingdings" w:hint="default"/>
      </w:rPr>
    </w:lvl>
    <w:lvl w:ilvl="3" w:tplc="40090001" w:tentative="1">
      <w:start w:val="1"/>
      <w:numFmt w:val="bullet"/>
      <w:lvlText w:val=""/>
      <w:lvlJc w:val="left"/>
      <w:pPr>
        <w:ind w:left="3622" w:hanging="360"/>
      </w:pPr>
      <w:rPr>
        <w:rFonts w:ascii="Symbol" w:hAnsi="Symbol" w:hint="default"/>
      </w:rPr>
    </w:lvl>
    <w:lvl w:ilvl="4" w:tplc="40090003" w:tentative="1">
      <w:start w:val="1"/>
      <w:numFmt w:val="bullet"/>
      <w:lvlText w:val="o"/>
      <w:lvlJc w:val="left"/>
      <w:pPr>
        <w:ind w:left="4342" w:hanging="360"/>
      </w:pPr>
      <w:rPr>
        <w:rFonts w:ascii="Courier New" w:hAnsi="Courier New" w:cs="Courier New" w:hint="default"/>
      </w:rPr>
    </w:lvl>
    <w:lvl w:ilvl="5" w:tplc="40090005" w:tentative="1">
      <w:start w:val="1"/>
      <w:numFmt w:val="bullet"/>
      <w:lvlText w:val=""/>
      <w:lvlJc w:val="left"/>
      <w:pPr>
        <w:ind w:left="5062" w:hanging="360"/>
      </w:pPr>
      <w:rPr>
        <w:rFonts w:ascii="Wingdings" w:hAnsi="Wingdings" w:hint="default"/>
      </w:rPr>
    </w:lvl>
    <w:lvl w:ilvl="6" w:tplc="40090001" w:tentative="1">
      <w:start w:val="1"/>
      <w:numFmt w:val="bullet"/>
      <w:lvlText w:val=""/>
      <w:lvlJc w:val="left"/>
      <w:pPr>
        <w:ind w:left="5782" w:hanging="360"/>
      </w:pPr>
      <w:rPr>
        <w:rFonts w:ascii="Symbol" w:hAnsi="Symbol" w:hint="default"/>
      </w:rPr>
    </w:lvl>
    <w:lvl w:ilvl="7" w:tplc="40090003" w:tentative="1">
      <w:start w:val="1"/>
      <w:numFmt w:val="bullet"/>
      <w:lvlText w:val="o"/>
      <w:lvlJc w:val="left"/>
      <w:pPr>
        <w:ind w:left="6502" w:hanging="360"/>
      </w:pPr>
      <w:rPr>
        <w:rFonts w:ascii="Courier New" w:hAnsi="Courier New" w:cs="Courier New" w:hint="default"/>
      </w:rPr>
    </w:lvl>
    <w:lvl w:ilvl="8" w:tplc="40090005" w:tentative="1">
      <w:start w:val="1"/>
      <w:numFmt w:val="bullet"/>
      <w:lvlText w:val=""/>
      <w:lvlJc w:val="left"/>
      <w:pPr>
        <w:ind w:left="7222" w:hanging="360"/>
      </w:pPr>
      <w:rPr>
        <w:rFonts w:ascii="Wingdings" w:hAnsi="Wingdings" w:hint="default"/>
      </w:rPr>
    </w:lvl>
  </w:abstractNum>
  <w:abstractNum w:abstractNumId="44" w15:restartNumberingAfterBreak="0">
    <w:nsid w:val="4AEF74DF"/>
    <w:multiLevelType w:val="multilevel"/>
    <w:tmpl w:val="C67ABD4A"/>
    <w:lvl w:ilvl="0">
      <w:start w:val="5"/>
      <w:numFmt w:val="decimal"/>
      <w:lvlText w:val="%1"/>
      <w:lvlJc w:val="left"/>
      <w:pPr>
        <w:ind w:left="560" w:hanging="560"/>
      </w:pPr>
      <w:rPr>
        <w:rFonts w:hint="default"/>
      </w:rPr>
    </w:lvl>
    <w:lvl w:ilvl="1">
      <w:start w:val="1"/>
      <w:numFmt w:val="decimal"/>
      <w:lvlText w:val="%1.%2"/>
      <w:lvlJc w:val="left"/>
      <w:pPr>
        <w:ind w:left="571" w:hanging="56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45" w15:restartNumberingAfterBreak="0">
    <w:nsid w:val="4B52602E"/>
    <w:multiLevelType w:val="hybridMultilevel"/>
    <w:tmpl w:val="0ECCF1C2"/>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abstractNum w:abstractNumId="46" w15:restartNumberingAfterBreak="0">
    <w:nsid w:val="4F5662E9"/>
    <w:multiLevelType w:val="multilevel"/>
    <w:tmpl w:val="A98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F03EB3"/>
    <w:multiLevelType w:val="multilevel"/>
    <w:tmpl w:val="2A8C9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E41C33"/>
    <w:multiLevelType w:val="hybridMultilevel"/>
    <w:tmpl w:val="0D4A201E"/>
    <w:lvl w:ilvl="0" w:tplc="79B23E0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EA3211BE">
      <w:numFmt w:val="bullet"/>
      <w:lvlText w:val="•"/>
      <w:lvlJc w:val="left"/>
      <w:pPr>
        <w:ind w:left="1573" w:hanging="360"/>
      </w:pPr>
      <w:rPr>
        <w:rFonts w:hint="default"/>
        <w:lang w:val="en-US" w:eastAsia="en-US" w:bidi="ar-SA"/>
      </w:rPr>
    </w:lvl>
    <w:lvl w:ilvl="2" w:tplc="E71A619C">
      <w:numFmt w:val="bullet"/>
      <w:lvlText w:val="•"/>
      <w:lvlJc w:val="left"/>
      <w:pPr>
        <w:ind w:left="2406" w:hanging="360"/>
      </w:pPr>
      <w:rPr>
        <w:rFonts w:hint="default"/>
        <w:lang w:val="en-US" w:eastAsia="en-US" w:bidi="ar-SA"/>
      </w:rPr>
    </w:lvl>
    <w:lvl w:ilvl="3" w:tplc="FD44A476">
      <w:numFmt w:val="bullet"/>
      <w:lvlText w:val="•"/>
      <w:lvlJc w:val="left"/>
      <w:pPr>
        <w:ind w:left="3239" w:hanging="360"/>
      </w:pPr>
      <w:rPr>
        <w:rFonts w:hint="default"/>
        <w:lang w:val="en-US" w:eastAsia="en-US" w:bidi="ar-SA"/>
      </w:rPr>
    </w:lvl>
    <w:lvl w:ilvl="4" w:tplc="E7FE995E">
      <w:numFmt w:val="bullet"/>
      <w:lvlText w:val="•"/>
      <w:lvlJc w:val="left"/>
      <w:pPr>
        <w:ind w:left="4072" w:hanging="360"/>
      </w:pPr>
      <w:rPr>
        <w:rFonts w:hint="default"/>
        <w:lang w:val="en-US" w:eastAsia="en-US" w:bidi="ar-SA"/>
      </w:rPr>
    </w:lvl>
    <w:lvl w:ilvl="5" w:tplc="39C80BE6">
      <w:numFmt w:val="bullet"/>
      <w:lvlText w:val="•"/>
      <w:lvlJc w:val="left"/>
      <w:pPr>
        <w:ind w:left="4906" w:hanging="360"/>
      </w:pPr>
      <w:rPr>
        <w:rFonts w:hint="default"/>
        <w:lang w:val="en-US" w:eastAsia="en-US" w:bidi="ar-SA"/>
      </w:rPr>
    </w:lvl>
    <w:lvl w:ilvl="6" w:tplc="BE5EAC6C">
      <w:numFmt w:val="bullet"/>
      <w:lvlText w:val="•"/>
      <w:lvlJc w:val="left"/>
      <w:pPr>
        <w:ind w:left="5739" w:hanging="360"/>
      </w:pPr>
      <w:rPr>
        <w:rFonts w:hint="default"/>
        <w:lang w:val="en-US" w:eastAsia="en-US" w:bidi="ar-SA"/>
      </w:rPr>
    </w:lvl>
    <w:lvl w:ilvl="7" w:tplc="2E48CEB8">
      <w:numFmt w:val="bullet"/>
      <w:lvlText w:val="•"/>
      <w:lvlJc w:val="left"/>
      <w:pPr>
        <w:ind w:left="6572" w:hanging="360"/>
      </w:pPr>
      <w:rPr>
        <w:rFonts w:hint="default"/>
        <w:lang w:val="en-US" w:eastAsia="en-US" w:bidi="ar-SA"/>
      </w:rPr>
    </w:lvl>
    <w:lvl w:ilvl="8" w:tplc="24063C02">
      <w:numFmt w:val="bullet"/>
      <w:lvlText w:val="•"/>
      <w:lvlJc w:val="left"/>
      <w:pPr>
        <w:ind w:left="7405" w:hanging="360"/>
      </w:pPr>
      <w:rPr>
        <w:rFonts w:hint="default"/>
        <w:lang w:val="en-US" w:eastAsia="en-US" w:bidi="ar-SA"/>
      </w:rPr>
    </w:lvl>
  </w:abstractNum>
  <w:abstractNum w:abstractNumId="49" w15:restartNumberingAfterBreak="0">
    <w:nsid w:val="5C613090"/>
    <w:multiLevelType w:val="multilevel"/>
    <w:tmpl w:val="747E9A3C"/>
    <w:lvl w:ilvl="0">
      <w:start w:val="7"/>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50" w15:restartNumberingAfterBreak="0">
    <w:nsid w:val="5F9241B3"/>
    <w:multiLevelType w:val="multilevel"/>
    <w:tmpl w:val="863E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F44CFC"/>
    <w:multiLevelType w:val="multilevel"/>
    <w:tmpl w:val="25F6D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063BD8"/>
    <w:multiLevelType w:val="multilevel"/>
    <w:tmpl w:val="24A08916"/>
    <w:lvl w:ilvl="0">
      <w:start w:val="5"/>
      <w:numFmt w:val="decimal"/>
      <w:lvlText w:val="%1"/>
      <w:lvlJc w:val="left"/>
      <w:pPr>
        <w:ind w:left="560" w:hanging="560"/>
      </w:pPr>
      <w:rPr>
        <w:rFonts w:hint="default"/>
      </w:rPr>
    </w:lvl>
    <w:lvl w:ilvl="1">
      <w:start w:val="2"/>
      <w:numFmt w:val="decimal"/>
      <w:lvlText w:val="%1.%2"/>
      <w:lvlJc w:val="left"/>
      <w:pPr>
        <w:ind w:left="571" w:hanging="560"/>
      </w:pPr>
      <w:rPr>
        <w:rFonts w:hint="default"/>
      </w:rPr>
    </w:lvl>
    <w:lvl w:ilvl="2">
      <w:start w:val="3"/>
      <w:numFmt w:val="decimal"/>
      <w:lvlText w:val="%1.%2.%3"/>
      <w:lvlJc w:val="left"/>
      <w:pPr>
        <w:ind w:left="742" w:hanging="720"/>
      </w:pPr>
      <w:rPr>
        <w:rFonts w:hint="default"/>
      </w:rPr>
    </w:lvl>
    <w:lvl w:ilvl="3">
      <w:start w:val="1"/>
      <w:numFmt w:val="decimal"/>
      <w:lvlText w:val="%1.%2.%3.%4"/>
      <w:lvlJc w:val="left"/>
      <w:pPr>
        <w:ind w:left="1113" w:hanging="1080"/>
      </w:pPr>
      <w:rPr>
        <w:rFonts w:hint="default"/>
      </w:rPr>
    </w:lvl>
    <w:lvl w:ilvl="4">
      <w:start w:val="1"/>
      <w:numFmt w:val="decimal"/>
      <w:lvlText w:val="%1.%2.%3.%4.%5"/>
      <w:lvlJc w:val="left"/>
      <w:pPr>
        <w:ind w:left="1124" w:hanging="1080"/>
      </w:pPr>
      <w:rPr>
        <w:rFonts w:hint="default"/>
      </w:rPr>
    </w:lvl>
    <w:lvl w:ilvl="5">
      <w:start w:val="1"/>
      <w:numFmt w:val="decimal"/>
      <w:lvlText w:val="%1.%2.%3.%4.%5.%6"/>
      <w:lvlJc w:val="left"/>
      <w:pPr>
        <w:ind w:left="1495" w:hanging="1440"/>
      </w:pPr>
      <w:rPr>
        <w:rFonts w:hint="default"/>
      </w:rPr>
    </w:lvl>
    <w:lvl w:ilvl="6">
      <w:start w:val="1"/>
      <w:numFmt w:val="decimal"/>
      <w:lvlText w:val="%1.%2.%3.%4.%5.%6.%7"/>
      <w:lvlJc w:val="left"/>
      <w:pPr>
        <w:ind w:left="1506" w:hanging="1440"/>
      </w:pPr>
      <w:rPr>
        <w:rFonts w:hint="default"/>
      </w:rPr>
    </w:lvl>
    <w:lvl w:ilvl="7">
      <w:start w:val="1"/>
      <w:numFmt w:val="decimal"/>
      <w:lvlText w:val="%1.%2.%3.%4.%5.%6.%7.%8"/>
      <w:lvlJc w:val="left"/>
      <w:pPr>
        <w:ind w:left="1877" w:hanging="1800"/>
      </w:pPr>
      <w:rPr>
        <w:rFonts w:hint="default"/>
      </w:rPr>
    </w:lvl>
    <w:lvl w:ilvl="8">
      <w:start w:val="1"/>
      <w:numFmt w:val="decimal"/>
      <w:lvlText w:val="%1.%2.%3.%4.%5.%6.%7.%8.%9"/>
      <w:lvlJc w:val="left"/>
      <w:pPr>
        <w:ind w:left="2248" w:hanging="2160"/>
      </w:pPr>
      <w:rPr>
        <w:rFonts w:hint="default"/>
      </w:rPr>
    </w:lvl>
  </w:abstractNum>
  <w:abstractNum w:abstractNumId="53" w15:restartNumberingAfterBreak="0">
    <w:nsid w:val="629362C3"/>
    <w:multiLevelType w:val="multilevel"/>
    <w:tmpl w:val="2850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2E7DBA"/>
    <w:multiLevelType w:val="multilevel"/>
    <w:tmpl w:val="5CD48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FF5A26"/>
    <w:multiLevelType w:val="hybridMultilevel"/>
    <w:tmpl w:val="7E0C00C0"/>
    <w:lvl w:ilvl="0" w:tplc="2F5E881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1DABA66">
      <w:numFmt w:val="bullet"/>
      <w:lvlText w:val="•"/>
      <w:lvlJc w:val="left"/>
      <w:pPr>
        <w:ind w:left="1573" w:hanging="360"/>
      </w:pPr>
      <w:rPr>
        <w:rFonts w:hint="default"/>
        <w:lang w:val="en-US" w:eastAsia="en-US" w:bidi="ar-SA"/>
      </w:rPr>
    </w:lvl>
    <w:lvl w:ilvl="2" w:tplc="4C663D8A">
      <w:numFmt w:val="bullet"/>
      <w:lvlText w:val="•"/>
      <w:lvlJc w:val="left"/>
      <w:pPr>
        <w:ind w:left="2406" w:hanging="360"/>
      </w:pPr>
      <w:rPr>
        <w:rFonts w:hint="default"/>
        <w:lang w:val="en-US" w:eastAsia="en-US" w:bidi="ar-SA"/>
      </w:rPr>
    </w:lvl>
    <w:lvl w:ilvl="3" w:tplc="32F8BCB6">
      <w:numFmt w:val="bullet"/>
      <w:lvlText w:val="•"/>
      <w:lvlJc w:val="left"/>
      <w:pPr>
        <w:ind w:left="3239" w:hanging="360"/>
      </w:pPr>
      <w:rPr>
        <w:rFonts w:hint="default"/>
        <w:lang w:val="en-US" w:eastAsia="en-US" w:bidi="ar-SA"/>
      </w:rPr>
    </w:lvl>
    <w:lvl w:ilvl="4" w:tplc="3EACA23A">
      <w:numFmt w:val="bullet"/>
      <w:lvlText w:val="•"/>
      <w:lvlJc w:val="left"/>
      <w:pPr>
        <w:ind w:left="4072" w:hanging="360"/>
      </w:pPr>
      <w:rPr>
        <w:rFonts w:hint="default"/>
        <w:lang w:val="en-US" w:eastAsia="en-US" w:bidi="ar-SA"/>
      </w:rPr>
    </w:lvl>
    <w:lvl w:ilvl="5" w:tplc="F98E6AA0">
      <w:numFmt w:val="bullet"/>
      <w:lvlText w:val="•"/>
      <w:lvlJc w:val="left"/>
      <w:pPr>
        <w:ind w:left="4906" w:hanging="360"/>
      </w:pPr>
      <w:rPr>
        <w:rFonts w:hint="default"/>
        <w:lang w:val="en-US" w:eastAsia="en-US" w:bidi="ar-SA"/>
      </w:rPr>
    </w:lvl>
    <w:lvl w:ilvl="6" w:tplc="DB00358C">
      <w:numFmt w:val="bullet"/>
      <w:lvlText w:val="•"/>
      <w:lvlJc w:val="left"/>
      <w:pPr>
        <w:ind w:left="5739" w:hanging="360"/>
      </w:pPr>
      <w:rPr>
        <w:rFonts w:hint="default"/>
        <w:lang w:val="en-US" w:eastAsia="en-US" w:bidi="ar-SA"/>
      </w:rPr>
    </w:lvl>
    <w:lvl w:ilvl="7" w:tplc="B4385E16">
      <w:numFmt w:val="bullet"/>
      <w:lvlText w:val="•"/>
      <w:lvlJc w:val="left"/>
      <w:pPr>
        <w:ind w:left="6572" w:hanging="360"/>
      </w:pPr>
      <w:rPr>
        <w:rFonts w:hint="default"/>
        <w:lang w:val="en-US" w:eastAsia="en-US" w:bidi="ar-SA"/>
      </w:rPr>
    </w:lvl>
    <w:lvl w:ilvl="8" w:tplc="E514EB2C">
      <w:numFmt w:val="bullet"/>
      <w:lvlText w:val="•"/>
      <w:lvlJc w:val="left"/>
      <w:pPr>
        <w:ind w:left="7405" w:hanging="360"/>
      </w:pPr>
      <w:rPr>
        <w:rFonts w:hint="default"/>
        <w:lang w:val="en-US" w:eastAsia="en-US" w:bidi="ar-SA"/>
      </w:rPr>
    </w:lvl>
  </w:abstractNum>
  <w:abstractNum w:abstractNumId="56" w15:restartNumberingAfterBreak="0">
    <w:nsid w:val="69361802"/>
    <w:multiLevelType w:val="multilevel"/>
    <w:tmpl w:val="452C1384"/>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b/>
        <w:bCs/>
        <w:spacing w:val="-2"/>
        <w:w w:val="100"/>
        <w:lang w:val="en-US" w:eastAsia="en-US" w:bidi="ar-SA"/>
      </w:rPr>
    </w:lvl>
    <w:lvl w:ilvl="2">
      <w:start w:val="1"/>
      <w:numFmt w:val="decimal"/>
      <w:lvlText w:val="%1.%2.%3"/>
      <w:lvlJc w:val="left"/>
      <w:pPr>
        <w:ind w:left="616" w:hanging="593"/>
      </w:pPr>
      <w:rPr>
        <w:rFonts w:hint="default"/>
        <w:spacing w:val="-1"/>
        <w:w w:val="99"/>
        <w:lang w:val="en-US" w:eastAsia="en-US" w:bidi="ar-SA"/>
      </w:rPr>
    </w:lvl>
    <w:lvl w:ilvl="3">
      <w:numFmt w:val="bullet"/>
      <w:lvlText w:val=""/>
      <w:lvlJc w:val="left"/>
      <w:pPr>
        <w:ind w:left="743" w:hanging="593"/>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593"/>
      </w:pPr>
      <w:rPr>
        <w:rFonts w:hint="default"/>
        <w:lang w:val="en-US" w:eastAsia="en-US" w:bidi="ar-SA"/>
      </w:rPr>
    </w:lvl>
    <w:lvl w:ilvl="5">
      <w:numFmt w:val="bullet"/>
      <w:lvlText w:val="•"/>
      <w:lvlJc w:val="left"/>
      <w:pPr>
        <w:ind w:left="3120" w:hanging="593"/>
      </w:pPr>
      <w:rPr>
        <w:rFonts w:hint="default"/>
        <w:lang w:val="en-US" w:eastAsia="en-US" w:bidi="ar-SA"/>
      </w:rPr>
    </w:lvl>
    <w:lvl w:ilvl="6">
      <w:numFmt w:val="bullet"/>
      <w:lvlText w:val="•"/>
      <w:lvlJc w:val="left"/>
      <w:pPr>
        <w:ind w:left="4311" w:hanging="593"/>
      </w:pPr>
      <w:rPr>
        <w:rFonts w:hint="default"/>
        <w:lang w:val="en-US" w:eastAsia="en-US" w:bidi="ar-SA"/>
      </w:rPr>
    </w:lvl>
    <w:lvl w:ilvl="7">
      <w:numFmt w:val="bullet"/>
      <w:lvlText w:val="•"/>
      <w:lvlJc w:val="left"/>
      <w:pPr>
        <w:ind w:left="5501" w:hanging="593"/>
      </w:pPr>
      <w:rPr>
        <w:rFonts w:hint="default"/>
        <w:lang w:val="en-US" w:eastAsia="en-US" w:bidi="ar-SA"/>
      </w:rPr>
    </w:lvl>
    <w:lvl w:ilvl="8">
      <w:numFmt w:val="bullet"/>
      <w:lvlText w:val="•"/>
      <w:lvlJc w:val="left"/>
      <w:pPr>
        <w:ind w:left="6691" w:hanging="593"/>
      </w:pPr>
      <w:rPr>
        <w:rFonts w:hint="default"/>
        <w:lang w:val="en-US" w:eastAsia="en-US" w:bidi="ar-SA"/>
      </w:rPr>
    </w:lvl>
  </w:abstractNum>
  <w:abstractNum w:abstractNumId="57" w15:restartNumberingAfterBreak="0">
    <w:nsid w:val="6BA30F7D"/>
    <w:multiLevelType w:val="multilevel"/>
    <w:tmpl w:val="CE32F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C05859"/>
    <w:multiLevelType w:val="multilevel"/>
    <w:tmpl w:val="3AD80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F876EC3"/>
    <w:multiLevelType w:val="multilevel"/>
    <w:tmpl w:val="F46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F8E7CDD"/>
    <w:multiLevelType w:val="hybridMultilevel"/>
    <w:tmpl w:val="922066A4"/>
    <w:lvl w:ilvl="0" w:tplc="40090017">
      <w:start w:val="1"/>
      <w:numFmt w:val="lowerLetter"/>
      <w:lvlText w:val="%1)"/>
      <w:lvlJc w:val="left"/>
      <w:pPr>
        <w:ind w:left="1462" w:hanging="360"/>
      </w:pPr>
    </w:lvl>
    <w:lvl w:ilvl="1" w:tplc="40090019" w:tentative="1">
      <w:start w:val="1"/>
      <w:numFmt w:val="lowerLetter"/>
      <w:lvlText w:val="%2."/>
      <w:lvlJc w:val="left"/>
      <w:pPr>
        <w:ind w:left="2182" w:hanging="360"/>
      </w:pPr>
    </w:lvl>
    <w:lvl w:ilvl="2" w:tplc="4009001B" w:tentative="1">
      <w:start w:val="1"/>
      <w:numFmt w:val="lowerRoman"/>
      <w:lvlText w:val="%3."/>
      <w:lvlJc w:val="right"/>
      <w:pPr>
        <w:ind w:left="2902" w:hanging="180"/>
      </w:pPr>
    </w:lvl>
    <w:lvl w:ilvl="3" w:tplc="4009000F" w:tentative="1">
      <w:start w:val="1"/>
      <w:numFmt w:val="decimal"/>
      <w:lvlText w:val="%4."/>
      <w:lvlJc w:val="left"/>
      <w:pPr>
        <w:ind w:left="3622" w:hanging="360"/>
      </w:pPr>
    </w:lvl>
    <w:lvl w:ilvl="4" w:tplc="40090019" w:tentative="1">
      <w:start w:val="1"/>
      <w:numFmt w:val="lowerLetter"/>
      <w:lvlText w:val="%5."/>
      <w:lvlJc w:val="left"/>
      <w:pPr>
        <w:ind w:left="4342" w:hanging="360"/>
      </w:pPr>
    </w:lvl>
    <w:lvl w:ilvl="5" w:tplc="4009001B" w:tentative="1">
      <w:start w:val="1"/>
      <w:numFmt w:val="lowerRoman"/>
      <w:lvlText w:val="%6."/>
      <w:lvlJc w:val="right"/>
      <w:pPr>
        <w:ind w:left="5062" w:hanging="180"/>
      </w:pPr>
    </w:lvl>
    <w:lvl w:ilvl="6" w:tplc="4009000F" w:tentative="1">
      <w:start w:val="1"/>
      <w:numFmt w:val="decimal"/>
      <w:lvlText w:val="%7."/>
      <w:lvlJc w:val="left"/>
      <w:pPr>
        <w:ind w:left="5782" w:hanging="360"/>
      </w:pPr>
    </w:lvl>
    <w:lvl w:ilvl="7" w:tplc="40090019" w:tentative="1">
      <w:start w:val="1"/>
      <w:numFmt w:val="lowerLetter"/>
      <w:lvlText w:val="%8."/>
      <w:lvlJc w:val="left"/>
      <w:pPr>
        <w:ind w:left="6502" w:hanging="360"/>
      </w:pPr>
    </w:lvl>
    <w:lvl w:ilvl="8" w:tplc="4009001B" w:tentative="1">
      <w:start w:val="1"/>
      <w:numFmt w:val="lowerRoman"/>
      <w:lvlText w:val="%9."/>
      <w:lvlJc w:val="right"/>
      <w:pPr>
        <w:ind w:left="7222" w:hanging="180"/>
      </w:pPr>
    </w:lvl>
  </w:abstractNum>
  <w:abstractNum w:abstractNumId="61" w15:restartNumberingAfterBreak="0">
    <w:nsid w:val="70C7429F"/>
    <w:multiLevelType w:val="singleLevel"/>
    <w:tmpl w:val="70C7429F"/>
    <w:lvl w:ilvl="0">
      <w:start w:val="1"/>
      <w:numFmt w:val="bullet"/>
      <w:lvlText w:val=""/>
      <w:lvlJc w:val="left"/>
      <w:pPr>
        <w:tabs>
          <w:tab w:val="left" w:pos="840"/>
        </w:tabs>
        <w:ind w:left="840" w:hanging="420"/>
      </w:pPr>
      <w:rPr>
        <w:rFonts w:ascii="Wingdings" w:hAnsi="Wingdings" w:hint="default"/>
        <w:sz w:val="14"/>
        <w:szCs w:val="14"/>
      </w:rPr>
    </w:lvl>
  </w:abstractNum>
  <w:abstractNum w:abstractNumId="62" w15:restartNumberingAfterBreak="0">
    <w:nsid w:val="722C6099"/>
    <w:multiLevelType w:val="multilevel"/>
    <w:tmpl w:val="449A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44739E"/>
    <w:multiLevelType w:val="multilevel"/>
    <w:tmpl w:val="9BB4E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3151A3"/>
    <w:multiLevelType w:val="multilevel"/>
    <w:tmpl w:val="447008E2"/>
    <w:lvl w:ilvl="0">
      <w:start w:val="5"/>
      <w:numFmt w:val="decimal"/>
      <w:lvlText w:val="%1"/>
      <w:lvlJc w:val="left"/>
      <w:pPr>
        <w:ind w:left="480" w:hanging="480"/>
      </w:pPr>
      <w:rPr>
        <w:rFonts w:hint="default"/>
      </w:rPr>
    </w:lvl>
    <w:lvl w:ilvl="1">
      <w:start w:val="3"/>
      <w:numFmt w:val="decimal"/>
      <w:lvlText w:val="%1.%2"/>
      <w:lvlJc w:val="left"/>
      <w:pPr>
        <w:ind w:left="785" w:hanging="480"/>
      </w:pPr>
      <w:rPr>
        <w:rFonts w:hint="default"/>
      </w:rPr>
    </w:lvl>
    <w:lvl w:ilvl="2">
      <w:start w:val="1"/>
      <w:numFmt w:val="decimal"/>
      <w:lvlText w:val="%1.%2.%3"/>
      <w:lvlJc w:val="left"/>
      <w:pPr>
        <w:ind w:left="1330" w:hanging="720"/>
      </w:pPr>
      <w:rPr>
        <w:rFonts w:hint="default"/>
      </w:rPr>
    </w:lvl>
    <w:lvl w:ilvl="3">
      <w:start w:val="1"/>
      <w:numFmt w:val="decimal"/>
      <w:lvlText w:val="%1.%2.%3.%4"/>
      <w:lvlJc w:val="left"/>
      <w:pPr>
        <w:ind w:left="1635" w:hanging="720"/>
      </w:pPr>
      <w:rPr>
        <w:rFonts w:hint="default"/>
      </w:rPr>
    </w:lvl>
    <w:lvl w:ilvl="4">
      <w:start w:val="1"/>
      <w:numFmt w:val="decimal"/>
      <w:lvlText w:val="%1.%2.%3.%4.%5"/>
      <w:lvlJc w:val="left"/>
      <w:pPr>
        <w:ind w:left="2300" w:hanging="1080"/>
      </w:pPr>
      <w:rPr>
        <w:rFonts w:hint="default"/>
      </w:rPr>
    </w:lvl>
    <w:lvl w:ilvl="5">
      <w:start w:val="1"/>
      <w:numFmt w:val="decimal"/>
      <w:lvlText w:val="%1.%2.%3.%4.%5.%6"/>
      <w:lvlJc w:val="left"/>
      <w:pPr>
        <w:ind w:left="2605" w:hanging="1080"/>
      </w:pPr>
      <w:rPr>
        <w:rFonts w:hint="default"/>
      </w:rPr>
    </w:lvl>
    <w:lvl w:ilvl="6">
      <w:start w:val="1"/>
      <w:numFmt w:val="decimal"/>
      <w:lvlText w:val="%1.%2.%3.%4.%5.%6.%7"/>
      <w:lvlJc w:val="left"/>
      <w:pPr>
        <w:ind w:left="3270" w:hanging="1440"/>
      </w:pPr>
      <w:rPr>
        <w:rFonts w:hint="default"/>
      </w:rPr>
    </w:lvl>
    <w:lvl w:ilvl="7">
      <w:start w:val="1"/>
      <w:numFmt w:val="decimal"/>
      <w:lvlText w:val="%1.%2.%3.%4.%5.%6.%7.%8"/>
      <w:lvlJc w:val="left"/>
      <w:pPr>
        <w:ind w:left="3575" w:hanging="1440"/>
      </w:pPr>
      <w:rPr>
        <w:rFonts w:hint="default"/>
      </w:rPr>
    </w:lvl>
    <w:lvl w:ilvl="8">
      <w:start w:val="1"/>
      <w:numFmt w:val="decimal"/>
      <w:lvlText w:val="%1.%2.%3.%4.%5.%6.%7.%8.%9"/>
      <w:lvlJc w:val="left"/>
      <w:pPr>
        <w:ind w:left="4240" w:hanging="1800"/>
      </w:pPr>
      <w:rPr>
        <w:rFonts w:hint="default"/>
      </w:rPr>
    </w:lvl>
  </w:abstractNum>
  <w:abstractNum w:abstractNumId="65" w15:restartNumberingAfterBreak="0">
    <w:nsid w:val="77C0CCC8"/>
    <w:multiLevelType w:val="singleLevel"/>
    <w:tmpl w:val="77C0CCC8"/>
    <w:lvl w:ilvl="0">
      <w:start w:val="1"/>
      <w:numFmt w:val="bullet"/>
      <w:lvlText w:val=""/>
      <w:lvlJc w:val="left"/>
      <w:pPr>
        <w:tabs>
          <w:tab w:val="left" w:pos="840"/>
        </w:tabs>
        <w:ind w:left="840" w:hanging="420"/>
      </w:pPr>
      <w:rPr>
        <w:rFonts w:ascii="Wingdings" w:hAnsi="Wingdings" w:hint="default"/>
        <w:sz w:val="14"/>
        <w:szCs w:val="14"/>
      </w:rPr>
    </w:lvl>
  </w:abstractNum>
  <w:abstractNum w:abstractNumId="66" w15:restartNumberingAfterBreak="0">
    <w:nsid w:val="78A81879"/>
    <w:multiLevelType w:val="multilevel"/>
    <w:tmpl w:val="DF82000E"/>
    <w:lvl w:ilvl="0">
      <w:start w:val="7"/>
      <w:numFmt w:val="decimal"/>
      <w:lvlText w:val="%1"/>
      <w:lvlJc w:val="left"/>
      <w:pPr>
        <w:ind w:left="420" w:hanging="420"/>
      </w:pPr>
      <w:rPr>
        <w:rFonts w:hint="default"/>
        <w:lang w:val="en-US" w:eastAsia="en-US" w:bidi="ar-SA"/>
      </w:rPr>
    </w:lvl>
    <w:lvl w:ilvl="1">
      <w:start w:val="1"/>
      <w:numFmt w:val="decimal"/>
      <w:lvlText w:val="%1.%2"/>
      <w:lvlJc w:val="left"/>
      <w:pPr>
        <w:ind w:left="420" w:hanging="420"/>
      </w:pPr>
      <w:rPr>
        <w:rFonts w:hint="default"/>
        <w:b/>
        <w:bCs/>
        <w:spacing w:val="-2"/>
        <w:w w:val="100"/>
        <w:lang w:val="en-US" w:eastAsia="en-US" w:bidi="ar-SA"/>
      </w:rPr>
    </w:lvl>
    <w:lvl w:ilvl="2">
      <w:start w:val="1"/>
      <w:numFmt w:val="decimal"/>
      <w:lvlText w:val="%1.%2.%3"/>
      <w:lvlJc w:val="left"/>
      <w:pPr>
        <w:ind w:left="593" w:hanging="593"/>
      </w:pPr>
      <w:rPr>
        <w:rFonts w:ascii="Calibri" w:eastAsia="Calibri" w:hAnsi="Calibri" w:cs="Calibri" w:hint="default"/>
        <w:b/>
        <w:bCs/>
        <w:i w:val="0"/>
        <w:iCs w:val="0"/>
        <w:spacing w:val="-1"/>
        <w:w w:val="99"/>
        <w:sz w:val="26"/>
        <w:szCs w:val="26"/>
        <w:lang w:val="en-US" w:eastAsia="en-US" w:bidi="ar-SA"/>
      </w:rPr>
    </w:lvl>
    <w:lvl w:ilvl="3">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960" w:hanging="360"/>
      </w:pPr>
      <w:rPr>
        <w:rFonts w:hint="default"/>
        <w:lang w:val="en-US" w:eastAsia="en-US" w:bidi="ar-SA"/>
      </w:rPr>
    </w:lvl>
    <w:lvl w:ilvl="5">
      <w:numFmt w:val="bullet"/>
      <w:lvlText w:val="•"/>
      <w:lvlJc w:val="left"/>
      <w:pPr>
        <w:ind w:left="1081" w:hanging="360"/>
      </w:pPr>
      <w:rPr>
        <w:rFonts w:hint="default"/>
        <w:lang w:val="en-US" w:eastAsia="en-US" w:bidi="ar-SA"/>
      </w:rPr>
    </w:lvl>
    <w:lvl w:ilvl="6">
      <w:numFmt w:val="bullet"/>
      <w:lvlText w:val="•"/>
      <w:lvlJc w:val="left"/>
      <w:pPr>
        <w:ind w:left="1203" w:hanging="360"/>
      </w:pPr>
      <w:rPr>
        <w:rFonts w:hint="default"/>
        <w:lang w:val="en-US" w:eastAsia="en-US" w:bidi="ar-SA"/>
      </w:rPr>
    </w:lvl>
    <w:lvl w:ilvl="7">
      <w:numFmt w:val="bullet"/>
      <w:lvlText w:val="•"/>
      <w:lvlJc w:val="left"/>
      <w:pPr>
        <w:ind w:left="1325" w:hanging="360"/>
      </w:pPr>
      <w:rPr>
        <w:rFonts w:hint="default"/>
        <w:lang w:val="en-US" w:eastAsia="en-US" w:bidi="ar-SA"/>
      </w:rPr>
    </w:lvl>
    <w:lvl w:ilvl="8">
      <w:numFmt w:val="bullet"/>
      <w:lvlText w:val="•"/>
      <w:lvlJc w:val="left"/>
      <w:pPr>
        <w:ind w:left="1446" w:hanging="360"/>
      </w:pPr>
      <w:rPr>
        <w:rFonts w:hint="default"/>
        <w:lang w:val="en-US" w:eastAsia="en-US" w:bidi="ar-SA"/>
      </w:rPr>
    </w:lvl>
  </w:abstractNum>
  <w:abstractNum w:abstractNumId="67" w15:restartNumberingAfterBreak="0">
    <w:nsid w:val="78BE5AA3"/>
    <w:multiLevelType w:val="hybridMultilevel"/>
    <w:tmpl w:val="EF52E142"/>
    <w:lvl w:ilvl="0" w:tplc="4009000B">
      <w:start w:val="1"/>
      <w:numFmt w:val="bullet"/>
      <w:lvlText w:val=""/>
      <w:lvlJc w:val="left"/>
      <w:pPr>
        <w:ind w:left="1163" w:hanging="360"/>
      </w:pPr>
      <w:rPr>
        <w:rFonts w:ascii="Wingdings" w:hAnsi="Wingdings" w:hint="default"/>
      </w:rPr>
    </w:lvl>
    <w:lvl w:ilvl="1" w:tplc="40090003" w:tentative="1">
      <w:start w:val="1"/>
      <w:numFmt w:val="bullet"/>
      <w:lvlText w:val="o"/>
      <w:lvlJc w:val="left"/>
      <w:pPr>
        <w:ind w:left="1883" w:hanging="360"/>
      </w:pPr>
      <w:rPr>
        <w:rFonts w:ascii="Courier New" w:hAnsi="Courier New" w:cs="Courier New" w:hint="default"/>
      </w:rPr>
    </w:lvl>
    <w:lvl w:ilvl="2" w:tplc="40090005" w:tentative="1">
      <w:start w:val="1"/>
      <w:numFmt w:val="bullet"/>
      <w:lvlText w:val=""/>
      <w:lvlJc w:val="left"/>
      <w:pPr>
        <w:ind w:left="2603" w:hanging="360"/>
      </w:pPr>
      <w:rPr>
        <w:rFonts w:ascii="Wingdings" w:hAnsi="Wingdings" w:hint="default"/>
      </w:rPr>
    </w:lvl>
    <w:lvl w:ilvl="3" w:tplc="40090001" w:tentative="1">
      <w:start w:val="1"/>
      <w:numFmt w:val="bullet"/>
      <w:lvlText w:val=""/>
      <w:lvlJc w:val="left"/>
      <w:pPr>
        <w:ind w:left="3323" w:hanging="360"/>
      </w:pPr>
      <w:rPr>
        <w:rFonts w:ascii="Symbol" w:hAnsi="Symbol" w:hint="default"/>
      </w:rPr>
    </w:lvl>
    <w:lvl w:ilvl="4" w:tplc="40090003" w:tentative="1">
      <w:start w:val="1"/>
      <w:numFmt w:val="bullet"/>
      <w:lvlText w:val="o"/>
      <w:lvlJc w:val="left"/>
      <w:pPr>
        <w:ind w:left="4043" w:hanging="360"/>
      </w:pPr>
      <w:rPr>
        <w:rFonts w:ascii="Courier New" w:hAnsi="Courier New" w:cs="Courier New" w:hint="default"/>
      </w:rPr>
    </w:lvl>
    <w:lvl w:ilvl="5" w:tplc="40090005" w:tentative="1">
      <w:start w:val="1"/>
      <w:numFmt w:val="bullet"/>
      <w:lvlText w:val=""/>
      <w:lvlJc w:val="left"/>
      <w:pPr>
        <w:ind w:left="4763" w:hanging="360"/>
      </w:pPr>
      <w:rPr>
        <w:rFonts w:ascii="Wingdings" w:hAnsi="Wingdings" w:hint="default"/>
      </w:rPr>
    </w:lvl>
    <w:lvl w:ilvl="6" w:tplc="40090001" w:tentative="1">
      <w:start w:val="1"/>
      <w:numFmt w:val="bullet"/>
      <w:lvlText w:val=""/>
      <w:lvlJc w:val="left"/>
      <w:pPr>
        <w:ind w:left="5483" w:hanging="360"/>
      </w:pPr>
      <w:rPr>
        <w:rFonts w:ascii="Symbol" w:hAnsi="Symbol" w:hint="default"/>
      </w:rPr>
    </w:lvl>
    <w:lvl w:ilvl="7" w:tplc="40090003" w:tentative="1">
      <w:start w:val="1"/>
      <w:numFmt w:val="bullet"/>
      <w:lvlText w:val="o"/>
      <w:lvlJc w:val="left"/>
      <w:pPr>
        <w:ind w:left="6203" w:hanging="360"/>
      </w:pPr>
      <w:rPr>
        <w:rFonts w:ascii="Courier New" w:hAnsi="Courier New" w:cs="Courier New" w:hint="default"/>
      </w:rPr>
    </w:lvl>
    <w:lvl w:ilvl="8" w:tplc="40090005" w:tentative="1">
      <w:start w:val="1"/>
      <w:numFmt w:val="bullet"/>
      <w:lvlText w:val=""/>
      <w:lvlJc w:val="left"/>
      <w:pPr>
        <w:ind w:left="6923" w:hanging="360"/>
      </w:pPr>
      <w:rPr>
        <w:rFonts w:ascii="Wingdings" w:hAnsi="Wingdings" w:hint="default"/>
      </w:rPr>
    </w:lvl>
  </w:abstractNum>
  <w:abstractNum w:abstractNumId="68" w15:restartNumberingAfterBreak="0">
    <w:nsid w:val="798D68C7"/>
    <w:multiLevelType w:val="multilevel"/>
    <w:tmpl w:val="CED8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9EA4969"/>
    <w:multiLevelType w:val="hybridMultilevel"/>
    <w:tmpl w:val="9C3C50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7AB3F43A"/>
    <w:multiLevelType w:val="singleLevel"/>
    <w:tmpl w:val="7AB3F43A"/>
    <w:lvl w:ilvl="0">
      <w:start w:val="1"/>
      <w:numFmt w:val="bullet"/>
      <w:lvlText w:val=""/>
      <w:lvlJc w:val="left"/>
      <w:pPr>
        <w:tabs>
          <w:tab w:val="left" w:pos="420"/>
        </w:tabs>
        <w:ind w:left="420" w:hanging="420"/>
      </w:pPr>
      <w:rPr>
        <w:rFonts w:ascii="Wingdings" w:hAnsi="Wingdings" w:hint="default"/>
      </w:rPr>
    </w:lvl>
  </w:abstractNum>
  <w:abstractNum w:abstractNumId="71" w15:restartNumberingAfterBreak="0">
    <w:nsid w:val="7BCB649A"/>
    <w:multiLevelType w:val="multilevel"/>
    <w:tmpl w:val="5BA6711E"/>
    <w:lvl w:ilvl="0">
      <w:start w:val="5"/>
      <w:numFmt w:val="decimal"/>
      <w:lvlText w:val="%1"/>
      <w:lvlJc w:val="left"/>
      <w:pPr>
        <w:ind w:left="443" w:hanging="420"/>
      </w:pPr>
      <w:rPr>
        <w:rFonts w:hint="default"/>
        <w:lang w:val="en-US" w:eastAsia="en-US" w:bidi="ar-SA"/>
      </w:rPr>
    </w:lvl>
    <w:lvl w:ilvl="1">
      <w:start w:val="1"/>
      <w:numFmt w:val="decimal"/>
      <w:lvlText w:val="%1.%2"/>
      <w:lvlJc w:val="left"/>
      <w:pPr>
        <w:ind w:left="443" w:hanging="420"/>
      </w:pPr>
      <w:rPr>
        <w:rFonts w:hint="default"/>
        <w:spacing w:val="-2"/>
        <w:w w:val="100"/>
        <w:lang w:val="en-US" w:eastAsia="en-US" w:bidi="ar-SA"/>
      </w:rPr>
    </w:lvl>
    <w:lvl w:ilvl="2">
      <w:start w:val="1"/>
      <w:numFmt w:val="decimal"/>
      <w:lvlText w:val="%1.%2.%3"/>
      <w:lvlJc w:val="left"/>
      <w:pPr>
        <w:ind w:left="616" w:hanging="593"/>
      </w:pPr>
      <w:rPr>
        <w:rFonts w:hint="default"/>
        <w:spacing w:val="-1"/>
        <w:w w:val="99"/>
        <w:lang w:val="en-US" w:eastAsia="en-US" w:bidi="ar-SA"/>
      </w:rPr>
    </w:lvl>
    <w:lvl w:ilvl="3">
      <w:numFmt w:val="bullet"/>
      <w:lvlText w:val=""/>
      <w:lvlJc w:val="left"/>
      <w:pPr>
        <w:ind w:left="743" w:hanging="593"/>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1930" w:hanging="593"/>
      </w:pPr>
      <w:rPr>
        <w:rFonts w:hint="default"/>
        <w:lang w:val="en-US" w:eastAsia="en-US" w:bidi="ar-SA"/>
      </w:rPr>
    </w:lvl>
    <w:lvl w:ilvl="5">
      <w:numFmt w:val="bullet"/>
      <w:lvlText w:val="•"/>
      <w:lvlJc w:val="left"/>
      <w:pPr>
        <w:ind w:left="3120" w:hanging="593"/>
      </w:pPr>
      <w:rPr>
        <w:rFonts w:hint="default"/>
        <w:lang w:val="en-US" w:eastAsia="en-US" w:bidi="ar-SA"/>
      </w:rPr>
    </w:lvl>
    <w:lvl w:ilvl="6">
      <w:numFmt w:val="bullet"/>
      <w:lvlText w:val="•"/>
      <w:lvlJc w:val="left"/>
      <w:pPr>
        <w:ind w:left="4311" w:hanging="593"/>
      </w:pPr>
      <w:rPr>
        <w:rFonts w:hint="default"/>
        <w:lang w:val="en-US" w:eastAsia="en-US" w:bidi="ar-SA"/>
      </w:rPr>
    </w:lvl>
    <w:lvl w:ilvl="7">
      <w:numFmt w:val="bullet"/>
      <w:lvlText w:val="•"/>
      <w:lvlJc w:val="left"/>
      <w:pPr>
        <w:ind w:left="5501" w:hanging="593"/>
      </w:pPr>
      <w:rPr>
        <w:rFonts w:hint="default"/>
        <w:lang w:val="en-US" w:eastAsia="en-US" w:bidi="ar-SA"/>
      </w:rPr>
    </w:lvl>
    <w:lvl w:ilvl="8">
      <w:numFmt w:val="bullet"/>
      <w:lvlText w:val="•"/>
      <w:lvlJc w:val="left"/>
      <w:pPr>
        <w:ind w:left="6691" w:hanging="593"/>
      </w:pPr>
      <w:rPr>
        <w:rFonts w:hint="default"/>
        <w:lang w:val="en-US" w:eastAsia="en-US" w:bidi="ar-SA"/>
      </w:rPr>
    </w:lvl>
  </w:abstractNum>
  <w:abstractNum w:abstractNumId="72" w15:restartNumberingAfterBreak="0">
    <w:nsid w:val="7D8EBEC3"/>
    <w:multiLevelType w:val="multilevel"/>
    <w:tmpl w:val="7D8EBE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3" w15:restartNumberingAfterBreak="0">
    <w:nsid w:val="7F716E48"/>
    <w:multiLevelType w:val="multilevel"/>
    <w:tmpl w:val="36B07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984452">
    <w:abstractNumId w:val="17"/>
  </w:num>
  <w:num w:numId="2" w16cid:durableId="1030958272">
    <w:abstractNumId w:val="15"/>
  </w:num>
  <w:num w:numId="3" w16cid:durableId="1778328983">
    <w:abstractNumId w:val="14"/>
  </w:num>
  <w:num w:numId="4" w16cid:durableId="1444959339">
    <w:abstractNumId w:val="16"/>
  </w:num>
  <w:num w:numId="5" w16cid:durableId="993068563">
    <w:abstractNumId w:val="13"/>
  </w:num>
  <w:num w:numId="6" w16cid:durableId="604122146">
    <w:abstractNumId w:val="12"/>
  </w:num>
  <w:num w:numId="7" w16cid:durableId="1494836286">
    <w:abstractNumId w:val="7"/>
  </w:num>
  <w:num w:numId="8" w16cid:durableId="1831098404">
    <w:abstractNumId w:val="37"/>
  </w:num>
  <w:num w:numId="9" w16cid:durableId="496843552">
    <w:abstractNumId w:val="2"/>
  </w:num>
  <w:num w:numId="10" w16cid:durableId="749352414">
    <w:abstractNumId w:val="5"/>
  </w:num>
  <w:num w:numId="11" w16cid:durableId="1783567964">
    <w:abstractNumId w:val="1"/>
  </w:num>
  <w:num w:numId="12" w16cid:durableId="492725135">
    <w:abstractNumId w:val="3"/>
  </w:num>
  <w:num w:numId="13" w16cid:durableId="321127312">
    <w:abstractNumId w:val="8"/>
  </w:num>
  <w:num w:numId="14" w16cid:durableId="1774787564">
    <w:abstractNumId w:val="34"/>
  </w:num>
  <w:num w:numId="15" w16cid:durableId="1424569151">
    <w:abstractNumId w:val="61"/>
  </w:num>
  <w:num w:numId="16" w16cid:durableId="1383288640">
    <w:abstractNumId w:val="9"/>
  </w:num>
  <w:num w:numId="17" w16cid:durableId="1503007358">
    <w:abstractNumId w:val="6"/>
  </w:num>
  <w:num w:numId="18" w16cid:durableId="898785950">
    <w:abstractNumId w:val="65"/>
  </w:num>
  <w:num w:numId="19" w16cid:durableId="479199906">
    <w:abstractNumId w:val="72"/>
  </w:num>
  <w:num w:numId="20" w16cid:durableId="1687638802">
    <w:abstractNumId w:val="0"/>
  </w:num>
  <w:num w:numId="21" w16cid:durableId="1219633127">
    <w:abstractNumId w:val="10"/>
  </w:num>
  <w:num w:numId="22" w16cid:durableId="444615359">
    <w:abstractNumId w:val="4"/>
  </w:num>
  <w:num w:numId="23" w16cid:durableId="469633467">
    <w:abstractNumId w:val="33"/>
  </w:num>
  <w:num w:numId="24" w16cid:durableId="1111508546">
    <w:abstractNumId w:val="40"/>
  </w:num>
  <w:num w:numId="25" w16cid:durableId="1070270676">
    <w:abstractNumId w:val="24"/>
  </w:num>
  <w:num w:numId="26" w16cid:durableId="393165386">
    <w:abstractNumId w:val="19"/>
  </w:num>
  <w:num w:numId="27" w16cid:durableId="191115536">
    <w:abstractNumId w:val="54"/>
  </w:num>
  <w:num w:numId="28" w16cid:durableId="2084133429">
    <w:abstractNumId w:val="46"/>
  </w:num>
  <w:num w:numId="29" w16cid:durableId="793210645">
    <w:abstractNumId w:val="18"/>
  </w:num>
  <w:num w:numId="30" w16cid:durableId="515465726">
    <w:abstractNumId w:val="50"/>
  </w:num>
  <w:num w:numId="31" w16cid:durableId="1216502561">
    <w:abstractNumId w:val="20"/>
  </w:num>
  <w:num w:numId="32" w16cid:durableId="918297220">
    <w:abstractNumId w:val="62"/>
  </w:num>
  <w:num w:numId="33" w16cid:durableId="2052416729">
    <w:abstractNumId w:val="70"/>
  </w:num>
  <w:num w:numId="34" w16cid:durableId="1442143397">
    <w:abstractNumId w:val="11"/>
  </w:num>
  <w:num w:numId="35" w16cid:durableId="2004234696">
    <w:abstractNumId w:val="38"/>
  </w:num>
  <w:num w:numId="36" w16cid:durableId="1693067674">
    <w:abstractNumId w:val="56"/>
  </w:num>
  <w:num w:numId="37" w16cid:durableId="504594022">
    <w:abstractNumId w:val="31"/>
  </w:num>
  <w:num w:numId="38" w16cid:durableId="1111515236">
    <w:abstractNumId w:val="48"/>
  </w:num>
  <w:num w:numId="39" w16cid:durableId="832841500">
    <w:abstractNumId w:val="28"/>
  </w:num>
  <w:num w:numId="40" w16cid:durableId="815031081">
    <w:abstractNumId w:val="36"/>
  </w:num>
  <w:num w:numId="41" w16cid:durableId="1588879040">
    <w:abstractNumId w:val="32"/>
  </w:num>
  <w:num w:numId="42" w16cid:durableId="1478255119">
    <w:abstractNumId w:val="55"/>
  </w:num>
  <w:num w:numId="43" w16cid:durableId="1746680967">
    <w:abstractNumId w:val="66"/>
  </w:num>
  <w:num w:numId="44" w16cid:durableId="766734572">
    <w:abstractNumId w:val="23"/>
  </w:num>
  <w:num w:numId="45" w16cid:durableId="1549074504">
    <w:abstractNumId w:val="25"/>
  </w:num>
  <w:num w:numId="46" w16cid:durableId="214243573">
    <w:abstractNumId w:val="26"/>
  </w:num>
  <w:num w:numId="47" w16cid:durableId="1969050231">
    <w:abstractNumId w:val="58"/>
  </w:num>
  <w:num w:numId="48" w16cid:durableId="1252202922">
    <w:abstractNumId w:val="53"/>
  </w:num>
  <w:num w:numId="49" w16cid:durableId="1269047540">
    <w:abstractNumId w:val="57"/>
  </w:num>
  <w:num w:numId="50" w16cid:durableId="1346522196">
    <w:abstractNumId w:val="68"/>
  </w:num>
  <w:num w:numId="51" w16cid:durableId="1642153576">
    <w:abstractNumId w:val="73"/>
  </w:num>
  <w:num w:numId="52" w16cid:durableId="1252545968">
    <w:abstractNumId w:val="47"/>
  </w:num>
  <w:num w:numId="53" w16cid:durableId="1920943381">
    <w:abstractNumId w:val="67"/>
  </w:num>
  <w:num w:numId="54" w16cid:durableId="1937593299">
    <w:abstractNumId w:val="69"/>
  </w:num>
  <w:num w:numId="55" w16cid:durableId="954488070">
    <w:abstractNumId w:val="71"/>
  </w:num>
  <w:num w:numId="56" w16cid:durableId="656348544">
    <w:abstractNumId w:val="44"/>
  </w:num>
  <w:num w:numId="57" w16cid:durableId="1429303101">
    <w:abstractNumId w:val="42"/>
  </w:num>
  <w:num w:numId="58" w16cid:durableId="1088649036">
    <w:abstractNumId w:val="52"/>
  </w:num>
  <w:num w:numId="59" w16cid:durableId="135689121">
    <w:abstractNumId w:val="43"/>
  </w:num>
  <w:num w:numId="60" w16cid:durableId="1862237455">
    <w:abstractNumId w:val="60"/>
  </w:num>
  <w:num w:numId="61" w16cid:durableId="239754416">
    <w:abstractNumId w:val="64"/>
  </w:num>
  <w:num w:numId="62" w16cid:durableId="174461306">
    <w:abstractNumId w:val="39"/>
  </w:num>
  <w:num w:numId="63" w16cid:durableId="1827475913">
    <w:abstractNumId w:val="35"/>
  </w:num>
  <w:num w:numId="64" w16cid:durableId="1373111495">
    <w:abstractNumId w:val="63"/>
  </w:num>
  <w:num w:numId="65" w16cid:durableId="1634171472">
    <w:abstractNumId w:val="21"/>
  </w:num>
  <w:num w:numId="66" w16cid:durableId="904725738">
    <w:abstractNumId w:val="51"/>
  </w:num>
  <w:num w:numId="67" w16cid:durableId="842597596">
    <w:abstractNumId w:val="49"/>
  </w:num>
  <w:num w:numId="68" w16cid:durableId="690761451">
    <w:abstractNumId w:val="29"/>
  </w:num>
  <w:num w:numId="69" w16cid:durableId="1327708660">
    <w:abstractNumId w:val="22"/>
  </w:num>
  <w:num w:numId="70" w16cid:durableId="1378968894">
    <w:abstractNumId w:val="45"/>
  </w:num>
  <w:num w:numId="71" w16cid:durableId="994140316">
    <w:abstractNumId w:val="27"/>
  </w:num>
  <w:num w:numId="72" w16cid:durableId="2076930501">
    <w:abstractNumId w:val="30"/>
  </w:num>
  <w:num w:numId="73" w16cid:durableId="1698578255">
    <w:abstractNumId w:val="59"/>
  </w:num>
  <w:num w:numId="74" w16cid:durableId="448159017">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D2E"/>
    <w:rsid w:val="000234FC"/>
    <w:rsid w:val="00034616"/>
    <w:rsid w:val="00036A85"/>
    <w:rsid w:val="000510B1"/>
    <w:rsid w:val="00055E5D"/>
    <w:rsid w:val="0006063C"/>
    <w:rsid w:val="00060B59"/>
    <w:rsid w:val="00072D9D"/>
    <w:rsid w:val="000765B6"/>
    <w:rsid w:val="00091F2E"/>
    <w:rsid w:val="00093872"/>
    <w:rsid w:val="000A2871"/>
    <w:rsid w:val="000B10C7"/>
    <w:rsid w:val="000B429A"/>
    <w:rsid w:val="000C694D"/>
    <w:rsid w:val="000D09ED"/>
    <w:rsid w:val="000D2869"/>
    <w:rsid w:val="000E1571"/>
    <w:rsid w:val="000E21B2"/>
    <w:rsid w:val="000F44DB"/>
    <w:rsid w:val="00102B14"/>
    <w:rsid w:val="00103EF4"/>
    <w:rsid w:val="0011565C"/>
    <w:rsid w:val="001177A0"/>
    <w:rsid w:val="00122A3E"/>
    <w:rsid w:val="00132E33"/>
    <w:rsid w:val="001422A4"/>
    <w:rsid w:val="0015074B"/>
    <w:rsid w:val="001619CC"/>
    <w:rsid w:val="00167581"/>
    <w:rsid w:val="00167AE1"/>
    <w:rsid w:val="00186D87"/>
    <w:rsid w:val="00191186"/>
    <w:rsid w:val="001A4370"/>
    <w:rsid w:val="001C1171"/>
    <w:rsid w:val="001D658D"/>
    <w:rsid w:val="001F4377"/>
    <w:rsid w:val="0020538C"/>
    <w:rsid w:val="002144B6"/>
    <w:rsid w:val="002322AB"/>
    <w:rsid w:val="0023431D"/>
    <w:rsid w:val="0027580D"/>
    <w:rsid w:val="00281740"/>
    <w:rsid w:val="0029639D"/>
    <w:rsid w:val="002A04D1"/>
    <w:rsid w:val="002A1AD6"/>
    <w:rsid w:val="002C2942"/>
    <w:rsid w:val="002C5024"/>
    <w:rsid w:val="002E4277"/>
    <w:rsid w:val="002E4E6A"/>
    <w:rsid w:val="002F72D9"/>
    <w:rsid w:val="00310D58"/>
    <w:rsid w:val="0031365B"/>
    <w:rsid w:val="00326F90"/>
    <w:rsid w:val="0032718A"/>
    <w:rsid w:val="00327750"/>
    <w:rsid w:val="00342177"/>
    <w:rsid w:val="00385D4C"/>
    <w:rsid w:val="00394B02"/>
    <w:rsid w:val="003A1104"/>
    <w:rsid w:val="003A4D89"/>
    <w:rsid w:val="003C7940"/>
    <w:rsid w:val="00420CE6"/>
    <w:rsid w:val="00447C84"/>
    <w:rsid w:val="0047076C"/>
    <w:rsid w:val="0048124C"/>
    <w:rsid w:val="00482F5C"/>
    <w:rsid w:val="0048592E"/>
    <w:rsid w:val="004A1C5D"/>
    <w:rsid w:val="004B3967"/>
    <w:rsid w:val="004B7043"/>
    <w:rsid w:val="004C0FDA"/>
    <w:rsid w:val="004C2088"/>
    <w:rsid w:val="004C5019"/>
    <w:rsid w:val="004D62F1"/>
    <w:rsid w:val="004E40A4"/>
    <w:rsid w:val="00506E3E"/>
    <w:rsid w:val="005113B0"/>
    <w:rsid w:val="00514B03"/>
    <w:rsid w:val="00536A0E"/>
    <w:rsid w:val="00564ADC"/>
    <w:rsid w:val="00570ED6"/>
    <w:rsid w:val="00593318"/>
    <w:rsid w:val="00597D80"/>
    <w:rsid w:val="005A0D46"/>
    <w:rsid w:val="005B1A92"/>
    <w:rsid w:val="005C6DB6"/>
    <w:rsid w:val="005D49E3"/>
    <w:rsid w:val="005D4D7F"/>
    <w:rsid w:val="005F3750"/>
    <w:rsid w:val="00615E20"/>
    <w:rsid w:val="006363D2"/>
    <w:rsid w:val="00650248"/>
    <w:rsid w:val="006651BC"/>
    <w:rsid w:val="006653B4"/>
    <w:rsid w:val="00675264"/>
    <w:rsid w:val="006D10A3"/>
    <w:rsid w:val="00705CD8"/>
    <w:rsid w:val="00714C34"/>
    <w:rsid w:val="00740EA4"/>
    <w:rsid w:val="0075592E"/>
    <w:rsid w:val="00763D05"/>
    <w:rsid w:val="00782700"/>
    <w:rsid w:val="00783C7B"/>
    <w:rsid w:val="0078745A"/>
    <w:rsid w:val="007903E3"/>
    <w:rsid w:val="00797C91"/>
    <w:rsid w:val="007A4709"/>
    <w:rsid w:val="007A6B2B"/>
    <w:rsid w:val="007B03F6"/>
    <w:rsid w:val="007B7CF2"/>
    <w:rsid w:val="007D185C"/>
    <w:rsid w:val="007D71B0"/>
    <w:rsid w:val="007E5BBA"/>
    <w:rsid w:val="007E6E35"/>
    <w:rsid w:val="007F2116"/>
    <w:rsid w:val="0080385A"/>
    <w:rsid w:val="00806265"/>
    <w:rsid w:val="008A266E"/>
    <w:rsid w:val="008A2773"/>
    <w:rsid w:val="008C66ED"/>
    <w:rsid w:val="008D6406"/>
    <w:rsid w:val="008E02F1"/>
    <w:rsid w:val="008E4E75"/>
    <w:rsid w:val="00901CF0"/>
    <w:rsid w:val="009159F9"/>
    <w:rsid w:val="009263F7"/>
    <w:rsid w:val="0093613B"/>
    <w:rsid w:val="009371D9"/>
    <w:rsid w:val="00962E53"/>
    <w:rsid w:val="00983074"/>
    <w:rsid w:val="009A04AC"/>
    <w:rsid w:val="009B0856"/>
    <w:rsid w:val="009B139B"/>
    <w:rsid w:val="009B6AC2"/>
    <w:rsid w:val="009F3A9B"/>
    <w:rsid w:val="009F66F0"/>
    <w:rsid w:val="00A0789A"/>
    <w:rsid w:val="00A204AF"/>
    <w:rsid w:val="00A82D3E"/>
    <w:rsid w:val="00A83858"/>
    <w:rsid w:val="00AA1D8D"/>
    <w:rsid w:val="00AB6BAC"/>
    <w:rsid w:val="00AC419B"/>
    <w:rsid w:val="00AC4D23"/>
    <w:rsid w:val="00AD19E5"/>
    <w:rsid w:val="00AF51B7"/>
    <w:rsid w:val="00AF6EF8"/>
    <w:rsid w:val="00B127EA"/>
    <w:rsid w:val="00B4246D"/>
    <w:rsid w:val="00B4389E"/>
    <w:rsid w:val="00B47730"/>
    <w:rsid w:val="00B53397"/>
    <w:rsid w:val="00B575BD"/>
    <w:rsid w:val="00B74BBD"/>
    <w:rsid w:val="00B915C7"/>
    <w:rsid w:val="00B93B3A"/>
    <w:rsid w:val="00B9548E"/>
    <w:rsid w:val="00BE4752"/>
    <w:rsid w:val="00BE7F36"/>
    <w:rsid w:val="00C0268B"/>
    <w:rsid w:val="00C05F29"/>
    <w:rsid w:val="00C201AE"/>
    <w:rsid w:val="00C20DB2"/>
    <w:rsid w:val="00C239DC"/>
    <w:rsid w:val="00C335B3"/>
    <w:rsid w:val="00C370AD"/>
    <w:rsid w:val="00C50F93"/>
    <w:rsid w:val="00C52596"/>
    <w:rsid w:val="00C54786"/>
    <w:rsid w:val="00C56C41"/>
    <w:rsid w:val="00C662F5"/>
    <w:rsid w:val="00C7418D"/>
    <w:rsid w:val="00C819A2"/>
    <w:rsid w:val="00C85E7D"/>
    <w:rsid w:val="00CB0664"/>
    <w:rsid w:val="00CB58BF"/>
    <w:rsid w:val="00CE5979"/>
    <w:rsid w:val="00D15D22"/>
    <w:rsid w:val="00D21DC3"/>
    <w:rsid w:val="00D53DD2"/>
    <w:rsid w:val="00D60A3C"/>
    <w:rsid w:val="00D66FC1"/>
    <w:rsid w:val="00DC142B"/>
    <w:rsid w:val="00DC39D3"/>
    <w:rsid w:val="00DD0F7F"/>
    <w:rsid w:val="00DD568F"/>
    <w:rsid w:val="00E01B7C"/>
    <w:rsid w:val="00E02A57"/>
    <w:rsid w:val="00E228C2"/>
    <w:rsid w:val="00E23870"/>
    <w:rsid w:val="00E312AE"/>
    <w:rsid w:val="00E35171"/>
    <w:rsid w:val="00E94CD5"/>
    <w:rsid w:val="00EE355B"/>
    <w:rsid w:val="00EE6647"/>
    <w:rsid w:val="00F0101F"/>
    <w:rsid w:val="00F203E7"/>
    <w:rsid w:val="00F4209E"/>
    <w:rsid w:val="00F43708"/>
    <w:rsid w:val="00F559DD"/>
    <w:rsid w:val="00F77E4C"/>
    <w:rsid w:val="00F907D4"/>
    <w:rsid w:val="00FA15BD"/>
    <w:rsid w:val="00FA44A2"/>
    <w:rsid w:val="00FC693F"/>
    <w:rsid w:val="00FC7DBC"/>
    <w:rsid w:val="00FD0EB1"/>
    <w:rsid w:val="02DB29D5"/>
    <w:rsid w:val="04E978D1"/>
    <w:rsid w:val="06A316CF"/>
    <w:rsid w:val="071F276F"/>
    <w:rsid w:val="07D76969"/>
    <w:rsid w:val="0A3F5711"/>
    <w:rsid w:val="0BBB027A"/>
    <w:rsid w:val="0C530623"/>
    <w:rsid w:val="0C7F5E8E"/>
    <w:rsid w:val="0C836014"/>
    <w:rsid w:val="0C906670"/>
    <w:rsid w:val="0E6843EB"/>
    <w:rsid w:val="0F7337A5"/>
    <w:rsid w:val="101850AA"/>
    <w:rsid w:val="10E704E6"/>
    <w:rsid w:val="12902EC9"/>
    <w:rsid w:val="1784669F"/>
    <w:rsid w:val="1B5834E5"/>
    <w:rsid w:val="1B5A6BDD"/>
    <w:rsid w:val="1B9C7237"/>
    <w:rsid w:val="1D830CC2"/>
    <w:rsid w:val="1E283589"/>
    <w:rsid w:val="1E3D3AD1"/>
    <w:rsid w:val="1E8F4FAF"/>
    <w:rsid w:val="1F8C28BE"/>
    <w:rsid w:val="236A64AA"/>
    <w:rsid w:val="23C70A3F"/>
    <w:rsid w:val="24DD61D5"/>
    <w:rsid w:val="290F7FEC"/>
    <w:rsid w:val="2B2D512F"/>
    <w:rsid w:val="2B6C7C6C"/>
    <w:rsid w:val="2EF65032"/>
    <w:rsid w:val="2FD44507"/>
    <w:rsid w:val="33DE45B9"/>
    <w:rsid w:val="38AD49C0"/>
    <w:rsid w:val="39451FD9"/>
    <w:rsid w:val="399D4513"/>
    <w:rsid w:val="3A216FB5"/>
    <w:rsid w:val="3A4F6F4A"/>
    <w:rsid w:val="3E617FE4"/>
    <w:rsid w:val="3F1D3C1A"/>
    <w:rsid w:val="42954E32"/>
    <w:rsid w:val="45122DBB"/>
    <w:rsid w:val="48A73287"/>
    <w:rsid w:val="48B408CC"/>
    <w:rsid w:val="490D753E"/>
    <w:rsid w:val="4A533C7B"/>
    <w:rsid w:val="4B4862DF"/>
    <w:rsid w:val="4B991F60"/>
    <w:rsid w:val="4BAD7C0A"/>
    <w:rsid w:val="4BF747EA"/>
    <w:rsid w:val="4C594FD7"/>
    <w:rsid w:val="4C966935"/>
    <w:rsid w:val="4D1679BA"/>
    <w:rsid w:val="4DDC6134"/>
    <w:rsid w:val="4EFA3BA1"/>
    <w:rsid w:val="51B6342B"/>
    <w:rsid w:val="544669FD"/>
    <w:rsid w:val="54D67699"/>
    <w:rsid w:val="554C7140"/>
    <w:rsid w:val="55651BAC"/>
    <w:rsid w:val="565E4A50"/>
    <w:rsid w:val="57164F61"/>
    <w:rsid w:val="57390401"/>
    <w:rsid w:val="57812255"/>
    <w:rsid w:val="594F62BC"/>
    <w:rsid w:val="59D01846"/>
    <w:rsid w:val="5D086DAF"/>
    <w:rsid w:val="5D4728D3"/>
    <w:rsid w:val="5D9E28AA"/>
    <w:rsid w:val="5DC012A8"/>
    <w:rsid w:val="5F0C6875"/>
    <w:rsid w:val="5F390DEF"/>
    <w:rsid w:val="60655BD0"/>
    <w:rsid w:val="60EE0A6E"/>
    <w:rsid w:val="627F5BA7"/>
    <w:rsid w:val="62A40365"/>
    <w:rsid w:val="63057DEF"/>
    <w:rsid w:val="63EC2BE7"/>
    <w:rsid w:val="64875F7C"/>
    <w:rsid w:val="651C7897"/>
    <w:rsid w:val="654073FB"/>
    <w:rsid w:val="655E0196"/>
    <w:rsid w:val="68761AF6"/>
    <w:rsid w:val="68B020BD"/>
    <w:rsid w:val="694616CA"/>
    <w:rsid w:val="694A2B0E"/>
    <w:rsid w:val="69F640E4"/>
    <w:rsid w:val="6D4974D8"/>
    <w:rsid w:val="6D6B4530"/>
    <w:rsid w:val="6E062690"/>
    <w:rsid w:val="6FFA0E7F"/>
    <w:rsid w:val="70CB089A"/>
    <w:rsid w:val="731534B1"/>
    <w:rsid w:val="73BF1DB9"/>
    <w:rsid w:val="77FF01B7"/>
    <w:rsid w:val="79570592"/>
    <w:rsid w:val="79CF7393"/>
    <w:rsid w:val="7B097069"/>
    <w:rsid w:val="7B4D3AC8"/>
    <w:rsid w:val="7E1F5A45"/>
    <w:rsid w:val="7EAC1CD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o:shapedefaults>
    <o:shapelayout v:ext="edit">
      <o:idmap v:ext="edit" data="2"/>
    </o:shapelayout>
  </w:shapeDefaults>
  <w:decimalSymbol w:val="."/>
  <w:listSeparator w:val=","/>
  <w14:docId w14:val="0E699DCE"/>
  <w14:defaultImageDpi w14:val="300"/>
  <w15:docId w15:val="{E40CDF2B-73CD-45D6-9DB1-177B80AD6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header" w:qFormat="1"/>
    <w:lsdException w:name="footer" w:uiPriority="99" w:qFormat="1"/>
    <w:lsdException w:name="caption" w:semiHidden="1" w:unhideWhenUsed="1" w:qFormat="1"/>
    <w:lsdException w:name="List Bullet" w:qFormat="1"/>
    <w:lsdException w:name="List Bullet 2" w:qFormat="1"/>
    <w:lsdException w:name="Title" w:uiPriority="10" w:qFormat="1"/>
    <w:lsdException w:name="Default Paragraph Font" w:semiHidden="1" w:qFormat="1"/>
    <w:lsdException w:name="Body Text" w:uiPriority="1" w:qFormat="1"/>
    <w:lsdException w:name="List Continue" w:qFormat="1"/>
    <w:lsdException w:name="Subtitle" w:uiPriority="11" w:qFormat="1"/>
    <w:lsdException w:name="Body Text 2" w:qFormat="1"/>
    <w:lsdException w:name="Body Text 3" w:qFormat="1"/>
    <w:lsdException w:name="Hyperlink" w:uiPriority="99"/>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lsdException w:name="Medium List 2" w:uiPriority="66"/>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lsdException w:name="Colorful Grid" w:uiPriority="73"/>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lsdException w:name="Medium List 1 Accent 1" w:uiPriority="65"/>
    <w:lsdException w:name="Revision" w:semiHidden="1" w:uiPriority="99"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lsdException w:name="Medium Grid 1 Accent 2" w:uiPriority="67"/>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lsdException w:name="Light Shading Accent 4" w:uiPriority="60" w:qFormat="1"/>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qFormat="1"/>
    <w:lsdException w:name="Medium List 2 Accent 4" w:uiPriority="66"/>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lsdException w:name="Colorful List Accent 4" w:uiPriority="72"/>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after="120"/>
    </w:pPr>
  </w:style>
  <w:style w:type="paragraph" w:styleId="BodyText2">
    <w:name w:val="Body Text 2"/>
    <w:basedOn w:val="Normal"/>
    <w:link w:val="BodyText2Char"/>
    <w:qFormat/>
    <w:pPr>
      <w:spacing w:after="120" w:line="480" w:lineRule="auto"/>
    </w:pPr>
  </w:style>
  <w:style w:type="paragraph" w:styleId="BodyText3">
    <w:name w:val="Body Text 3"/>
    <w:basedOn w:val="Normal"/>
    <w:link w:val="BodyText3Char"/>
    <w:qFormat/>
    <w:pPr>
      <w:spacing w:after="120"/>
    </w:pPr>
    <w:rPr>
      <w:sz w:val="16"/>
      <w:szCs w:val="16"/>
    </w:rPr>
  </w:style>
  <w:style w:type="paragraph" w:styleId="Caption">
    <w:name w:val="caption"/>
    <w:basedOn w:val="Normal"/>
    <w:next w:val="Normal"/>
    <w:semiHidden/>
    <w:unhideWhenUsed/>
    <w:qFormat/>
    <w:pPr>
      <w:spacing w:line="240" w:lineRule="auto"/>
    </w:pPr>
    <w:rPr>
      <w:b/>
      <w:bCs/>
      <w:color w:val="4F81BD" w:themeColor="accent1"/>
      <w:sz w:val="18"/>
      <w:szCs w:val="18"/>
    </w:rPr>
  </w:style>
  <w:style w:type="character" w:styleId="Emphasis">
    <w:name w:val="Emphasis"/>
    <w:basedOn w:val="DefaultParagraphFont"/>
    <w:qFormat/>
    <w:rPr>
      <w:i/>
      <w:iCs/>
    </w:rPr>
  </w:style>
  <w:style w:type="paragraph" w:styleId="Footer">
    <w:name w:val="footer"/>
    <w:basedOn w:val="Normal"/>
    <w:link w:val="FooterChar"/>
    <w:uiPriority w:val="99"/>
    <w:qFormat/>
    <w:pPr>
      <w:tabs>
        <w:tab w:val="center" w:pos="4680"/>
        <w:tab w:val="right" w:pos="9360"/>
      </w:tabs>
      <w:spacing w:after="0" w:line="240" w:lineRule="auto"/>
    </w:pPr>
  </w:style>
  <w:style w:type="paragraph" w:styleId="Header">
    <w:name w:val="header"/>
    <w:basedOn w:val="Normal"/>
    <w:link w:val="HeaderChar"/>
    <w:qFormat/>
    <w:pPr>
      <w:tabs>
        <w:tab w:val="center" w:pos="4680"/>
        <w:tab w:val="right" w:pos="9360"/>
      </w:tabs>
      <w:spacing w:after="0" w:line="240" w:lineRule="auto"/>
    </w:p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qFormat/>
    <w:pPr>
      <w:numPr>
        <w:numId w:val="1"/>
      </w:numPr>
      <w:contextualSpacing/>
    </w:pPr>
  </w:style>
  <w:style w:type="paragraph" w:styleId="ListBullet2">
    <w:name w:val="List Bullet 2"/>
    <w:basedOn w:val="Normal"/>
    <w:qFormat/>
    <w:pPr>
      <w:numPr>
        <w:numId w:val="2"/>
      </w:numPr>
      <w:contextualSpacing/>
    </w:pPr>
  </w:style>
  <w:style w:type="paragraph" w:styleId="ListBullet3">
    <w:name w:val="List Bullet 3"/>
    <w:basedOn w:val="Normal"/>
    <w:pPr>
      <w:numPr>
        <w:numId w:val="3"/>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Number">
    <w:name w:val="List Number"/>
    <w:basedOn w:val="Normal"/>
    <w:pPr>
      <w:numPr>
        <w:numId w:val="4"/>
      </w:numPr>
      <w:contextualSpacing/>
    </w:pPr>
  </w:style>
  <w:style w:type="paragraph" w:styleId="ListNumber2">
    <w:name w:val="List Number 2"/>
    <w:basedOn w:val="Normal"/>
    <w:pPr>
      <w:numPr>
        <w:numId w:val="5"/>
      </w:numPr>
      <w:contextualSpacing/>
    </w:pPr>
  </w:style>
  <w:style w:type="paragraph" w:styleId="ListNumber3">
    <w:name w:val="List Number 3"/>
    <w:basedOn w:val="Normal"/>
    <w:pPr>
      <w:numPr>
        <w:numId w:val="6"/>
      </w:numPr>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1"/>
    <w:qFormat/>
    <w:pPr>
      <w:ind w:left="720"/>
      <w:contextualSpacing/>
    </w:pPr>
  </w:style>
  <w:style w:type="character" w:customStyle="1" w:styleId="BodyTextChar">
    <w:name w:val="Body Text Char"/>
    <w:basedOn w:val="DefaultParagraphFont"/>
    <w:link w:val="BodyText"/>
    <w:uiPriority w:val="1"/>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2C2942"/>
    <w:rPr>
      <w:rFonts w:asciiTheme="minorHAnsi" w:eastAsiaTheme="minorEastAsia" w:hAnsiTheme="minorHAnsi" w:cstheme="minorBidi"/>
      <w:kern w:val="2"/>
      <w:sz w:val="22"/>
      <w:szCs w:val="22"/>
      <w14:ligatures w14:val="standardContextual"/>
    </w:rPr>
    <w:tblPr>
      <w:tblCellMar>
        <w:top w:w="0" w:type="dxa"/>
        <w:left w:w="0" w:type="dxa"/>
        <w:bottom w:w="0" w:type="dxa"/>
        <w:right w:w="0" w:type="dxa"/>
      </w:tblCellMar>
    </w:tblPr>
  </w:style>
  <w:style w:type="character" w:styleId="IntenseEmphasis">
    <w:name w:val="Intense Emphasis"/>
    <w:basedOn w:val="DefaultParagraphFont"/>
    <w:uiPriority w:val="21"/>
    <w:qFormat/>
    <w:rsid w:val="00103EF4"/>
    <w:rPr>
      <w:i/>
      <w:iCs/>
      <w:color w:val="365F91" w:themeColor="accent1" w:themeShade="BF"/>
    </w:rPr>
  </w:style>
  <w:style w:type="character" w:styleId="IntenseReference">
    <w:name w:val="Intense Reference"/>
    <w:basedOn w:val="DefaultParagraphFont"/>
    <w:uiPriority w:val="32"/>
    <w:qFormat/>
    <w:rsid w:val="00103EF4"/>
    <w:rPr>
      <w:b/>
      <w:bCs/>
      <w:smallCaps/>
      <w:color w:val="365F91" w:themeColor="accent1" w:themeShade="BF"/>
      <w:spacing w:val="5"/>
    </w:rPr>
  </w:style>
  <w:style w:type="paragraph" w:customStyle="1" w:styleId="TableParagraph">
    <w:name w:val="Table Paragraph"/>
    <w:basedOn w:val="Normal"/>
    <w:uiPriority w:val="1"/>
    <w:qFormat/>
    <w:rsid w:val="00103EF4"/>
    <w:pPr>
      <w:widowControl w:val="0"/>
      <w:autoSpaceDE w:val="0"/>
      <w:autoSpaceDN w:val="0"/>
      <w:spacing w:after="0" w:line="240" w:lineRule="auto"/>
    </w:pPr>
    <w:rPr>
      <w:rFonts w:ascii="Calibri" w:eastAsia="Calibri" w:hAnsi="Calibri" w:cs="Calibri"/>
    </w:rPr>
  </w:style>
  <w:style w:type="character" w:styleId="Hyperlink">
    <w:name w:val="Hyperlink"/>
    <w:basedOn w:val="DefaultParagraphFont"/>
    <w:uiPriority w:val="99"/>
    <w:unhideWhenUsed/>
    <w:rsid w:val="00103EF4"/>
    <w:rPr>
      <w:color w:val="0000FF" w:themeColor="hyperlink"/>
      <w:u w:val="single"/>
    </w:rPr>
  </w:style>
  <w:style w:type="character" w:styleId="UnresolvedMention">
    <w:name w:val="Unresolved Mention"/>
    <w:basedOn w:val="DefaultParagraphFont"/>
    <w:uiPriority w:val="99"/>
    <w:semiHidden/>
    <w:unhideWhenUsed/>
    <w:rsid w:val="00103E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069868">
      <w:bodyDiv w:val="1"/>
      <w:marLeft w:val="0"/>
      <w:marRight w:val="0"/>
      <w:marTop w:val="0"/>
      <w:marBottom w:val="0"/>
      <w:divBdr>
        <w:top w:val="none" w:sz="0" w:space="0" w:color="auto"/>
        <w:left w:val="none" w:sz="0" w:space="0" w:color="auto"/>
        <w:bottom w:val="none" w:sz="0" w:space="0" w:color="auto"/>
        <w:right w:val="none" w:sz="0" w:space="0" w:color="auto"/>
      </w:divBdr>
    </w:div>
    <w:div w:id="135418937">
      <w:bodyDiv w:val="1"/>
      <w:marLeft w:val="0"/>
      <w:marRight w:val="0"/>
      <w:marTop w:val="0"/>
      <w:marBottom w:val="0"/>
      <w:divBdr>
        <w:top w:val="none" w:sz="0" w:space="0" w:color="auto"/>
        <w:left w:val="none" w:sz="0" w:space="0" w:color="auto"/>
        <w:bottom w:val="none" w:sz="0" w:space="0" w:color="auto"/>
        <w:right w:val="none" w:sz="0" w:space="0" w:color="auto"/>
      </w:divBdr>
    </w:div>
    <w:div w:id="142165667">
      <w:bodyDiv w:val="1"/>
      <w:marLeft w:val="0"/>
      <w:marRight w:val="0"/>
      <w:marTop w:val="0"/>
      <w:marBottom w:val="0"/>
      <w:divBdr>
        <w:top w:val="none" w:sz="0" w:space="0" w:color="auto"/>
        <w:left w:val="none" w:sz="0" w:space="0" w:color="auto"/>
        <w:bottom w:val="none" w:sz="0" w:space="0" w:color="auto"/>
        <w:right w:val="none" w:sz="0" w:space="0" w:color="auto"/>
      </w:divBdr>
    </w:div>
    <w:div w:id="155271267">
      <w:bodyDiv w:val="1"/>
      <w:marLeft w:val="0"/>
      <w:marRight w:val="0"/>
      <w:marTop w:val="0"/>
      <w:marBottom w:val="0"/>
      <w:divBdr>
        <w:top w:val="none" w:sz="0" w:space="0" w:color="auto"/>
        <w:left w:val="none" w:sz="0" w:space="0" w:color="auto"/>
        <w:bottom w:val="none" w:sz="0" w:space="0" w:color="auto"/>
        <w:right w:val="none" w:sz="0" w:space="0" w:color="auto"/>
      </w:divBdr>
      <w:divsChild>
        <w:div w:id="1155300317">
          <w:marLeft w:val="0"/>
          <w:marRight w:val="0"/>
          <w:marTop w:val="0"/>
          <w:marBottom w:val="0"/>
          <w:divBdr>
            <w:top w:val="none" w:sz="0" w:space="0" w:color="auto"/>
            <w:left w:val="none" w:sz="0" w:space="0" w:color="auto"/>
            <w:bottom w:val="none" w:sz="0" w:space="0" w:color="auto"/>
            <w:right w:val="none" w:sz="0" w:space="0" w:color="auto"/>
          </w:divBdr>
          <w:divsChild>
            <w:div w:id="446848272">
              <w:marLeft w:val="0"/>
              <w:marRight w:val="0"/>
              <w:marTop w:val="0"/>
              <w:marBottom w:val="0"/>
              <w:divBdr>
                <w:top w:val="none" w:sz="0" w:space="0" w:color="auto"/>
                <w:left w:val="none" w:sz="0" w:space="0" w:color="auto"/>
                <w:bottom w:val="none" w:sz="0" w:space="0" w:color="auto"/>
                <w:right w:val="none" w:sz="0" w:space="0" w:color="auto"/>
              </w:divBdr>
              <w:divsChild>
                <w:div w:id="169181163">
                  <w:marLeft w:val="0"/>
                  <w:marRight w:val="0"/>
                  <w:marTop w:val="0"/>
                  <w:marBottom w:val="0"/>
                  <w:divBdr>
                    <w:top w:val="none" w:sz="0" w:space="0" w:color="auto"/>
                    <w:left w:val="none" w:sz="0" w:space="0" w:color="auto"/>
                    <w:bottom w:val="none" w:sz="0" w:space="0" w:color="auto"/>
                    <w:right w:val="none" w:sz="0" w:space="0" w:color="auto"/>
                  </w:divBdr>
                  <w:divsChild>
                    <w:div w:id="1382821825">
                      <w:marLeft w:val="0"/>
                      <w:marRight w:val="0"/>
                      <w:marTop w:val="0"/>
                      <w:marBottom w:val="0"/>
                      <w:divBdr>
                        <w:top w:val="none" w:sz="0" w:space="0" w:color="auto"/>
                        <w:left w:val="none" w:sz="0" w:space="0" w:color="auto"/>
                        <w:bottom w:val="none" w:sz="0" w:space="0" w:color="auto"/>
                        <w:right w:val="none" w:sz="0" w:space="0" w:color="auto"/>
                      </w:divBdr>
                      <w:divsChild>
                        <w:div w:id="1086801784">
                          <w:marLeft w:val="0"/>
                          <w:marRight w:val="0"/>
                          <w:marTop w:val="0"/>
                          <w:marBottom w:val="0"/>
                          <w:divBdr>
                            <w:top w:val="none" w:sz="0" w:space="0" w:color="auto"/>
                            <w:left w:val="none" w:sz="0" w:space="0" w:color="auto"/>
                            <w:bottom w:val="none" w:sz="0" w:space="0" w:color="auto"/>
                            <w:right w:val="none" w:sz="0" w:space="0" w:color="auto"/>
                          </w:divBdr>
                          <w:divsChild>
                            <w:div w:id="161023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65701966">
      <w:bodyDiv w:val="1"/>
      <w:marLeft w:val="0"/>
      <w:marRight w:val="0"/>
      <w:marTop w:val="0"/>
      <w:marBottom w:val="0"/>
      <w:divBdr>
        <w:top w:val="none" w:sz="0" w:space="0" w:color="auto"/>
        <w:left w:val="none" w:sz="0" w:space="0" w:color="auto"/>
        <w:bottom w:val="none" w:sz="0" w:space="0" w:color="auto"/>
        <w:right w:val="none" w:sz="0" w:space="0" w:color="auto"/>
      </w:divBdr>
    </w:div>
    <w:div w:id="280919839">
      <w:bodyDiv w:val="1"/>
      <w:marLeft w:val="0"/>
      <w:marRight w:val="0"/>
      <w:marTop w:val="0"/>
      <w:marBottom w:val="0"/>
      <w:divBdr>
        <w:top w:val="none" w:sz="0" w:space="0" w:color="auto"/>
        <w:left w:val="none" w:sz="0" w:space="0" w:color="auto"/>
        <w:bottom w:val="none" w:sz="0" w:space="0" w:color="auto"/>
        <w:right w:val="none" w:sz="0" w:space="0" w:color="auto"/>
      </w:divBdr>
    </w:div>
    <w:div w:id="420952498">
      <w:bodyDiv w:val="1"/>
      <w:marLeft w:val="0"/>
      <w:marRight w:val="0"/>
      <w:marTop w:val="0"/>
      <w:marBottom w:val="0"/>
      <w:divBdr>
        <w:top w:val="none" w:sz="0" w:space="0" w:color="auto"/>
        <w:left w:val="none" w:sz="0" w:space="0" w:color="auto"/>
        <w:bottom w:val="none" w:sz="0" w:space="0" w:color="auto"/>
        <w:right w:val="none" w:sz="0" w:space="0" w:color="auto"/>
      </w:divBdr>
    </w:div>
    <w:div w:id="435636156">
      <w:bodyDiv w:val="1"/>
      <w:marLeft w:val="0"/>
      <w:marRight w:val="0"/>
      <w:marTop w:val="0"/>
      <w:marBottom w:val="0"/>
      <w:divBdr>
        <w:top w:val="none" w:sz="0" w:space="0" w:color="auto"/>
        <w:left w:val="none" w:sz="0" w:space="0" w:color="auto"/>
        <w:bottom w:val="none" w:sz="0" w:space="0" w:color="auto"/>
        <w:right w:val="none" w:sz="0" w:space="0" w:color="auto"/>
      </w:divBdr>
    </w:div>
    <w:div w:id="541139497">
      <w:bodyDiv w:val="1"/>
      <w:marLeft w:val="0"/>
      <w:marRight w:val="0"/>
      <w:marTop w:val="0"/>
      <w:marBottom w:val="0"/>
      <w:divBdr>
        <w:top w:val="none" w:sz="0" w:space="0" w:color="auto"/>
        <w:left w:val="none" w:sz="0" w:space="0" w:color="auto"/>
        <w:bottom w:val="none" w:sz="0" w:space="0" w:color="auto"/>
        <w:right w:val="none" w:sz="0" w:space="0" w:color="auto"/>
      </w:divBdr>
    </w:div>
    <w:div w:id="604534164">
      <w:bodyDiv w:val="1"/>
      <w:marLeft w:val="0"/>
      <w:marRight w:val="0"/>
      <w:marTop w:val="0"/>
      <w:marBottom w:val="0"/>
      <w:divBdr>
        <w:top w:val="none" w:sz="0" w:space="0" w:color="auto"/>
        <w:left w:val="none" w:sz="0" w:space="0" w:color="auto"/>
        <w:bottom w:val="none" w:sz="0" w:space="0" w:color="auto"/>
        <w:right w:val="none" w:sz="0" w:space="0" w:color="auto"/>
      </w:divBdr>
    </w:div>
    <w:div w:id="616638318">
      <w:bodyDiv w:val="1"/>
      <w:marLeft w:val="0"/>
      <w:marRight w:val="0"/>
      <w:marTop w:val="0"/>
      <w:marBottom w:val="0"/>
      <w:divBdr>
        <w:top w:val="none" w:sz="0" w:space="0" w:color="auto"/>
        <w:left w:val="none" w:sz="0" w:space="0" w:color="auto"/>
        <w:bottom w:val="none" w:sz="0" w:space="0" w:color="auto"/>
        <w:right w:val="none" w:sz="0" w:space="0" w:color="auto"/>
      </w:divBdr>
    </w:div>
    <w:div w:id="625548029">
      <w:bodyDiv w:val="1"/>
      <w:marLeft w:val="0"/>
      <w:marRight w:val="0"/>
      <w:marTop w:val="0"/>
      <w:marBottom w:val="0"/>
      <w:divBdr>
        <w:top w:val="none" w:sz="0" w:space="0" w:color="auto"/>
        <w:left w:val="none" w:sz="0" w:space="0" w:color="auto"/>
        <w:bottom w:val="none" w:sz="0" w:space="0" w:color="auto"/>
        <w:right w:val="none" w:sz="0" w:space="0" w:color="auto"/>
      </w:divBdr>
    </w:div>
    <w:div w:id="662658261">
      <w:bodyDiv w:val="1"/>
      <w:marLeft w:val="0"/>
      <w:marRight w:val="0"/>
      <w:marTop w:val="0"/>
      <w:marBottom w:val="0"/>
      <w:divBdr>
        <w:top w:val="none" w:sz="0" w:space="0" w:color="auto"/>
        <w:left w:val="none" w:sz="0" w:space="0" w:color="auto"/>
        <w:bottom w:val="none" w:sz="0" w:space="0" w:color="auto"/>
        <w:right w:val="none" w:sz="0" w:space="0" w:color="auto"/>
      </w:divBdr>
    </w:div>
    <w:div w:id="844975670">
      <w:bodyDiv w:val="1"/>
      <w:marLeft w:val="0"/>
      <w:marRight w:val="0"/>
      <w:marTop w:val="0"/>
      <w:marBottom w:val="0"/>
      <w:divBdr>
        <w:top w:val="none" w:sz="0" w:space="0" w:color="auto"/>
        <w:left w:val="none" w:sz="0" w:space="0" w:color="auto"/>
        <w:bottom w:val="none" w:sz="0" w:space="0" w:color="auto"/>
        <w:right w:val="none" w:sz="0" w:space="0" w:color="auto"/>
      </w:divBdr>
    </w:div>
    <w:div w:id="867186337">
      <w:bodyDiv w:val="1"/>
      <w:marLeft w:val="0"/>
      <w:marRight w:val="0"/>
      <w:marTop w:val="0"/>
      <w:marBottom w:val="0"/>
      <w:divBdr>
        <w:top w:val="none" w:sz="0" w:space="0" w:color="auto"/>
        <w:left w:val="none" w:sz="0" w:space="0" w:color="auto"/>
        <w:bottom w:val="none" w:sz="0" w:space="0" w:color="auto"/>
        <w:right w:val="none" w:sz="0" w:space="0" w:color="auto"/>
      </w:divBdr>
    </w:div>
    <w:div w:id="939727726">
      <w:bodyDiv w:val="1"/>
      <w:marLeft w:val="0"/>
      <w:marRight w:val="0"/>
      <w:marTop w:val="0"/>
      <w:marBottom w:val="0"/>
      <w:divBdr>
        <w:top w:val="none" w:sz="0" w:space="0" w:color="auto"/>
        <w:left w:val="none" w:sz="0" w:space="0" w:color="auto"/>
        <w:bottom w:val="none" w:sz="0" w:space="0" w:color="auto"/>
        <w:right w:val="none" w:sz="0" w:space="0" w:color="auto"/>
      </w:divBdr>
    </w:div>
    <w:div w:id="1104303514">
      <w:bodyDiv w:val="1"/>
      <w:marLeft w:val="0"/>
      <w:marRight w:val="0"/>
      <w:marTop w:val="0"/>
      <w:marBottom w:val="0"/>
      <w:divBdr>
        <w:top w:val="none" w:sz="0" w:space="0" w:color="auto"/>
        <w:left w:val="none" w:sz="0" w:space="0" w:color="auto"/>
        <w:bottom w:val="none" w:sz="0" w:space="0" w:color="auto"/>
        <w:right w:val="none" w:sz="0" w:space="0" w:color="auto"/>
      </w:divBdr>
    </w:div>
    <w:div w:id="1117026986">
      <w:bodyDiv w:val="1"/>
      <w:marLeft w:val="0"/>
      <w:marRight w:val="0"/>
      <w:marTop w:val="0"/>
      <w:marBottom w:val="0"/>
      <w:divBdr>
        <w:top w:val="none" w:sz="0" w:space="0" w:color="auto"/>
        <w:left w:val="none" w:sz="0" w:space="0" w:color="auto"/>
        <w:bottom w:val="none" w:sz="0" w:space="0" w:color="auto"/>
        <w:right w:val="none" w:sz="0" w:space="0" w:color="auto"/>
      </w:divBdr>
    </w:div>
    <w:div w:id="1161770263">
      <w:bodyDiv w:val="1"/>
      <w:marLeft w:val="0"/>
      <w:marRight w:val="0"/>
      <w:marTop w:val="0"/>
      <w:marBottom w:val="0"/>
      <w:divBdr>
        <w:top w:val="none" w:sz="0" w:space="0" w:color="auto"/>
        <w:left w:val="none" w:sz="0" w:space="0" w:color="auto"/>
        <w:bottom w:val="none" w:sz="0" w:space="0" w:color="auto"/>
        <w:right w:val="none" w:sz="0" w:space="0" w:color="auto"/>
      </w:divBdr>
    </w:div>
    <w:div w:id="1192917598">
      <w:bodyDiv w:val="1"/>
      <w:marLeft w:val="0"/>
      <w:marRight w:val="0"/>
      <w:marTop w:val="0"/>
      <w:marBottom w:val="0"/>
      <w:divBdr>
        <w:top w:val="none" w:sz="0" w:space="0" w:color="auto"/>
        <w:left w:val="none" w:sz="0" w:space="0" w:color="auto"/>
        <w:bottom w:val="none" w:sz="0" w:space="0" w:color="auto"/>
        <w:right w:val="none" w:sz="0" w:space="0" w:color="auto"/>
      </w:divBdr>
    </w:div>
    <w:div w:id="1222136368">
      <w:bodyDiv w:val="1"/>
      <w:marLeft w:val="0"/>
      <w:marRight w:val="0"/>
      <w:marTop w:val="0"/>
      <w:marBottom w:val="0"/>
      <w:divBdr>
        <w:top w:val="none" w:sz="0" w:space="0" w:color="auto"/>
        <w:left w:val="none" w:sz="0" w:space="0" w:color="auto"/>
        <w:bottom w:val="none" w:sz="0" w:space="0" w:color="auto"/>
        <w:right w:val="none" w:sz="0" w:space="0" w:color="auto"/>
      </w:divBdr>
    </w:div>
    <w:div w:id="1248660650">
      <w:bodyDiv w:val="1"/>
      <w:marLeft w:val="0"/>
      <w:marRight w:val="0"/>
      <w:marTop w:val="0"/>
      <w:marBottom w:val="0"/>
      <w:divBdr>
        <w:top w:val="none" w:sz="0" w:space="0" w:color="auto"/>
        <w:left w:val="none" w:sz="0" w:space="0" w:color="auto"/>
        <w:bottom w:val="none" w:sz="0" w:space="0" w:color="auto"/>
        <w:right w:val="none" w:sz="0" w:space="0" w:color="auto"/>
      </w:divBdr>
    </w:div>
    <w:div w:id="1266579464">
      <w:bodyDiv w:val="1"/>
      <w:marLeft w:val="0"/>
      <w:marRight w:val="0"/>
      <w:marTop w:val="0"/>
      <w:marBottom w:val="0"/>
      <w:divBdr>
        <w:top w:val="none" w:sz="0" w:space="0" w:color="auto"/>
        <w:left w:val="none" w:sz="0" w:space="0" w:color="auto"/>
        <w:bottom w:val="none" w:sz="0" w:space="0" w:color="auto"/>
        <w:right w:val="none" w:sz="0" w:space="0" w:color="auto"/>
      </w:divBdr>
    </w:div>
    <w:div w:id="1490636647">
      <w:bodyDiv w:val="1"/>
      <w:marLeft w:val="0"/>
      <w:marRight w:val="0"/>
      <w:marTop w:val="0"/>
      <w:marBottom w:val="0"/>
      <w:divBdr>
        <w:top w:val="none" w:sz="0" w:space="0" w:color="auto"/>
        <w:left w:val="none" w:sz="0" w:space="0" w:color="auto"/>
        <w:bottom w:val="none" w:sz="0" w:space="0" w:color="auto"/>
        <w:right w:val="none" w:sz="0" w:space="0" w:color="auto"/>
      </w:divBdr>
    </w:div>
    <w:div w:id="1513303941">
      <w:bodyDiv w:val="1"/>
      <w:marLeft w:val="0"/>
      <w:marRight w:val="0"/>
      <w:marTop w:val="0"/>
      <w:marBottom w:val="0"/>
      <w:divBdr>
        <w:top w:val="none" w:sz="0" w:space="0" w:color="auto"/>
        <w:left w:val="none" w:sz="0" w:space="0" w:color="auto"/>
        <w:bottom w:val="none" w:sz="0" w:space="0" w:color="auto"/>
        <w:right w:val="none" w:sz="0" w:space="0" w:color="auto"/>
      </w:divBdr>
    </w:div>
    <w:div w:id="1732539929">
      <w:bodyDiv w:val="1"/>
      <w:marLeft w:val="0"/>
      <w:marRight w:val="0"/>
      <w:marTop w:val="0"/>
      <w:marBottom w:val="0"/>
      <w:divBdr>
        <w:top w:val="none" w:sz="0" w:space="0" w:color="auto"/>
        <w:left w:val="none" w:sz="0" w:space="0" w:color="auto"/>
        <w:bottom w:val="none" w:sz="0" w:space="0" w:color="auto"/>
        <w:right w:val="none" w:sz="0" w:space="0" w:color="auto"/>
      </w:divBdr>
    </w:div>
    <w:div w:id="1862282073">
      <w:bodyDiv w:val="1"/>
      <w:marLeft w:val="0"/>
      <w:marRight w:val="0"/>
      <w:marTop w:val="0"/>
      <w:marBottom w:val="0"/>
      <w:divBdr>
        <w:top w:val="none" w:sz="0" w:space="0" w:color="auto"/>
        <w:left w:val="none" w:sz="0" w:space="0" w:color="auto"/>
        <w:bottom w:val="none" w:sz="0" w:space="0" w:color="auto"/>
        <w:right w:val="none" w:sz="0" w:space="0" w:color="auto"/>
      </w:divBdr>
    </w:div>
    <w:div w:id="1868837306">
      <w:bodyDiv w:val="1"/>
      <w:marLeft w:val="0"/>
      <w:marRight w:val="0"/>
      <w:marTop w:val="0"/>
      <w:marBottom w:val="0"/>
      <w:divBdr>
        <w:top w:val="none" w:sz="0" w:space="0" w:color="auto"/>
        <w:left w:val="none" w:sz="0" w:space="0" w:color="auto"/>
        <w:bottom w:val="none" w:sz="0" w:space="0" w:color="auto"/>
        <w:right w:val="none" w:sz="0" w:space="0" w:color="auto"/>
      </w:divBdr>
    </w:div>
    <w:div w:id="1870215520">
      <w:bodyDiv w:val="1"/>
      <w:marLeft w:val="0"/>
      <w:marRight w:val="0"/>
      <w:marTop w:val="0"/>
      <w:marBottom w:val="0"/>
      <w:divBdr>
        <w:top w:val="none" w:sz="0" w:space="0" w:color="auto"/>
        <w:left w:val="none" w:sz="0" w:space="0" w:color="auto"/>
        <w:bottom w:val="none" w:sz="0" w:space="0" w:color="auto"/>
        <w:right w:val="none" w:sz="0" w:space="0" w:color="auto"/>
      </w:divBdr>
    </w:div>
    <w:div w:id="1922642629">
      <w:bodyDiv w:val="1"/>
      <w:marLeft w:val="0"/>
      <w:marRight w:val="0"/>
      <w:marTop w:val="0"/>
      <w:marBottom w:val="0"/>
      <w:divBdr>
        <w:top w:val="none" w:sz="0" w:space="0" w:color="auto"/>
        <w:left w:val="none" w:sz="0" w:space="0" w:color="auto"/>
        <w:bottom w:val="none" w:sz="0" w:space="0" w:color="auto"/>
        <w:right w:val="none" w:sz="0" w:space="0" w:color="auto"/>
      </w:divBdr>
    </w:div>
    <w:div w:id="2016880133">
      <w:bodyDiv w:val="1"/>
      <w:marLeft w:val="0"/>
      <w:marRight w:val="0"/>
      <w:marTop w:val="0"/>
      <w:marBottom w:val="0"/>
      <w:divBdr>
        <w:top w:val="none" w:sz="0" w:space="0" w:color="auto"/>
        <w:left w:val="none" w:sz="0" w:space="0" w:color="auto"/>
        <w:bottom w:val="none" w:sz="0" w:space="0" w:color="auto"/>
        <w:right w:val="none" w:sz="0" w:space="0" w:color="auto"/>
      </w:divBdr>
    </w:div>
    <w:div w:id="2037459725">
      <w:bodyDiv w:val="1"/>
      <w:marLeft w:val="0"/>
      <w:marRight w:val="0"/>
      <w:marTop w:val="0"/>
      <w:marBottom w:val="0"/>
      <w:divBdr>
        <w:top w:val="none" w:sz="0" w:space="0" w:color="auto"/>
        <w:left w:val="none" w:sz="0" w:space="0" w:color="auto"/>
        <w:bottom w:val="none" w:sz="0" w:space="0" w:color="auto"/>
        <w:right w:val="none" w:sz="0" w:space="0" w:color="auto"/>
      </w:divBdr>
    </w:div>
    <w:div w:id="2057780537">
      <w:bodyDiv w:val="1"/>
      <w:marLeft w:val="0"/>
      <w:marRight w:val="0"/>
      <w:marTop w:val="0"/>
      <w:marBottom w:val="0"/>
      <w:divBdr>
        <w:top w:val="none" w:sz="0" w:space="0" w:color="auto"/>
        <w:left w:val="none" w:sz="0" w:space="0" w:color="auto"/>
        <w:bottom w:val="none" w:sz="0" w:space="0" w:color="auto"/>
        <w:right w:val="none" w:sz="0" w:space="0" w:color="auto"/>
      </w:divBdr>
      <w:divsChild>
        <w:div w:id="1216311637">
          <w:marLeft w:val="0"/>
          <w:marRight w:val="0"/>
          <w:marTop w:val="0"/>
          <w:marBottom w:val="0"/>
          <w:divBdr>
            <w:top w:val="none" w:sz="0" w:space="0" w:color="auto"/>
            <w:left w:val="none" w:sz="0" w:space="0" w:color="auto"/>
            <w:bottom w:val="none" w:sz="0" w:space="0" w:color="auto"/>
            <w:right w:val="none" w:sz="0" w:space="0" w:color="auto"/>
          </w:divBdr>
          <w:divsChild>
            <w:div w:id="832255108">
              <w:marLeft w:val="0"/>
              <w:marRight w:val="0"/>
              <w:marTop w:val="0"/>
              <w:marBottom w:val="0"/>
              <w:divBdr>
                <w:top w:val="none" w:sz="0" w:space="0" w:color="auto"/>
                <w:left w:val="none" w:sz="0" w:space="0" w:color="auto"/>
                <w:bottom w:val="none" w:sz="0" w:space="0" w:color="auto"/>
                <w:right w:val="none" w:sz="0" w:space="0" w:color="auto"/>
              </w:divBdr>
              <w:divsChild>
                <w:div w:id="1843206047">
                  <w:marLeft w:val="0"/>
                  <w:marRight w:val="0"/>
                  <w:marTop w:val="0"/>
                  <w:marBottom w:val="0"/>
                  <w:divBdr>
                    <w:top w:val="none" w:sz="0" w:space="0" w:color="auto"/>
                    <w:left w:val="none" w:sz="0" w:space="0" w:color="auto"/>
                    <w:bottom w:val="none" w:sz="0" w:space="0" w:color="auto"/>
                    <w:right w:val="none" w:sz="0" w:space="0" w:color="auto"/>
                  </w:divBdr>
                  <w:divsChild>
                    <w:div w:id="343285625">
                      <w:marLeft w:val="0"/>
                      <w:marRight w:val="0"/>
                      <w:marTop w:val="0"/>
                      <w:marBottom w:val="0"/>
                      <w:divBdr>
                        <w:top w:val="none" w:sz="0" w:space="0" w:color="auto"/>
                        <w:left w:val="none" w:sz="0" w:space="0" w:color="auto"/>
                        <w:bottom w:val="none" w:sz="0" w:space="0" w:color="auto"/>
                        <w:right w:val="none" w:sz="0" w:space="0" w:color="auto"/>
                      </w:divBdr>
                      <w:divsChild>
                        <w:div w:id="742876968">
                          <w:marLeft w:val="0"/>
                          <w:marRight w:val="0"/>
                          <w:marTop w:val="0"/>
                          <w:marBottom w:val="0"/>
                          <w:divBdr>
                            <w:top w:val="none" w:sz="0" w:space="0" w:color="auto"/>
                            <w:left w:val="none" w:sz="0" w:space="0" w:color="auto"/>
                            <w:bottom w:val="none" w:sz="0" w:space="0" w:color="auto"/>
                            <w:right w:val="none" w:sz="0" w:space="0" w:color="auto"/>
                          </w:divBdr>
                          <w:divsChild>
                            <w:div w:id="94596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20936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4.webp"/><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3.webp"/><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7</Pages>
  <Words>864</Words>
  <Characters>4927</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Ahmed Shaikh</dc:creator>
  <dc:description>generated by python-docx</dc:description>
  <cp:lastModifiedBy>Ahmed .</cp:lastModifiedBy>
  <cp:revision>14</cp:revision>
  <cp:lastPrinted>2025-03-24T14:59:00Z</cp:lastPrinted>
  <dcterms:created xsi:type="dcterms:W3CDTF">2025-03-26T13:15:00Z</dcterms:created>
  <dcterms:modified xsi:type="dcterms:W3CDTF">2026-01-13T10:17:00Z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CF33580643514D6691866A91146F25A9_13</vt:lpwstr>
  </property>
</Properties>
</file>